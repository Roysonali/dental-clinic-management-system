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952ED"/>
    <w:p w14:paraId="0212DD7B">
      <w:pPr>
        <w:jc w:val="center"/>
      </w:pPr>
      <w:r>
        <w:rPr>
          <w:b/>
          <w:color w:val="1A5676"/>
          <w:sz w:val="84"/>
        </w:rPr>
        <w:t>DensCare</w:t>
      </w:r>
    </w:p>
    <w:p w14:paraId="7CDEA958">
      <w:pPr>
        <w:jc w:val="center"/>
      </w:pPr>
      <w:r>
        <w:rPr>
          <w:color w:val="2C7A9B"/>
          <w:sz w:val="44"/>
        </w:rPr>
        <w:t>Dental Clinic Management System</w:t>
      </w:r>
    </w:p>
    <w:p w14:paraId="3C7C9C61"/>
    <w:p w14:paraId="5B514F02">
      <w:pPr>
        <w:jc w:val="center"/>
      </w:pPr>
      <w:r>
        <w:rPr>
          <w:color w:val="555555"/>
          <w:sz w:val="32"/>
        </w:rPr>
        <w:t>Complete Module Documentation</w:t>
      </w:r>
    </w:p>
    <w:p w14:paraId="4F231D46"/>
    <w:p w14:paraId="22145043">
      <w:r>
        <w:rPr>
          <w:color w:val="1A5676"/>
        </w:rPr>
        <w:t>Table of Contents</w:t>
      </w:r>
    </w:p>
    <w:p w14:paraId="559D880B">
      <w:pPr>
        <w:spacing w:after="80"/>
      </w:pPr>
      <w:r>
        <w:t>1. Project Overview — What Is DensCare?</w:t>
      </w:r>
    </w:p>
    <w:p w14:paraId="06766C72">
      <w:pPr>
        <w:spacing w:after="80"/>
      </w:pPr>
      <w:r>
        <w:t>2. Authentication Module — Who Are You?</w:t>
      </w:r>
    </w:p>
    <w:p w14:paraId="2BCB210B">
      <w:pPr>
        <w:spacing w:after="80"/>
      </w:pPr>
      <w:r>
        <w:t>3. RBAC Module — What Are You Allowed to Do?</w:t>
      </w:r>
    </w:p>
    <w:p w14:paraId="78B12529">
      <w:pPr>
        <w:spacing w:after="80"/>
      </w:pPr>
      <w:r>
        <w:t>4. User Management Module — Managing the Staff</w:t>
      </w:r>
    </w:p>
    <w:p w14:paraId="29A3C568">
      <w:pPr>
        <w:spacing w:after="80"/>
      </w:pPr>
      <w:r>
        <w:t>5. Patient Management Module — The Heart of the Clinic</w:t>
      </w:r>
    </w:p>
    <w:p w14:paraId="18ADB0C5">
      <w:pPr>
        <w:spacing w:after="80"/>
      </w:pPr>
      <w:r>
        <w:t>6. Appointment Management Module — Scheduling Made Simple</w:t>
      </w:r>
    </w:p>
    <w:p w14:paraId="5E143B00">
      <w:pPr>
        <w:spacing w:after="80"/>
      </w:pPr>
      <w:r>
        <w:t>7. Doctor Management Module — Managing the Clinical Team</w:t>
      </w:r>
    </w:p>
    <w:p w14:paraId="515D6BC2">
      <w:pPr>
        <w:spacing w:after="80"/>
      </w:pPr>
      <w:r>
        <w:t>8. Patient Records Module — Complete Clinical Documentation</w:t>
      </w:r>
    </w:p>
    <w:p w14:paraId="48C96125">
      <w:pPr>
        <w:spacing w:after="80"/>
      </w:pPr>
      <w:r>
        <w:t>9. Treatment Plan Module — Structured Dental Treatment Planning</w:t>
      </w:r>
    </w:p>
    <w:p w14:paraId="6497D65A">
      <w:pPr>
        <w:spacing w:after="80"/>
      </w:pPr>
      <w:r>
        <w:t>10. Procedure Catalog — The Master List of Treatments</w:t>
      </w:r>
    </w:p>
    <w:p w14:paraId="02F69546">
      <w:pPr>
        <w:spacing w:after="80"/>
      </w:pPr>
      <w:r>
        <w:t>11. Core System Architecture</w:t>
      </w:r>
    </w:p>
    <w:p w14:paraId="21190DD2">
      <w:pPr>
        <w:spacing w:after="80"/>
      </w:pPr>
      <w:r>
        <w:t>12. API Reference Summary</w:t>
      </w:r>
    </w:p>
    <w:p w14:paraId="0A09D916">
      <w:pPr>
        <w:spacing w:after="80"/>
      </w:pPr>
      <w:r>
        <w:t>13. Database Schema Overview</w:t>
      </w:r>
    </w:p>
    <w:p w14:paraId="6F23ECC0">
      <w:r>
        <w:br w:type="page"/>
      </w:r>
    </w:p>
    <w:p w14:paraId="399747B2">
      <w:pPr>
        <w:pStyle w:val="2"/>
      </w:pPr>
      <w:r>
        <w:rPr>
          <w:color w:val="1A5676"/>
        </w:rPr>
        <w:t>1. Project Overview — What Is DensCare?</w:t>
      </w:r>
    </w:p>
    <w:p w14:paraId="324CBFDD">
      <w:r>
        <w:t>DensCare is a comprehensive backend system designed to digitize and streamline the daily operations of a multi-specialty dental clinic. Think of it as the digital nervous system of a dental clinic — it handles everything from patient registration and appointment booking to clinical documentation, treatment planning, and administrative workflows.</w:t>
      </w:r>
    </w:p>
    <w:p w14:paraId="02ADC390">
      <w:pPr>
        <w:pStyle w:val="3"/>
      </w:pPr>
      <w:r>
        <w:rPr>
          <w:color w:val="1A5676"/>
        </w:rPr>
        <w:t>1.1 Who Uses DensCare?</w:t>
      </w:r>
    </w:p>
    <w:p w14:paraId="1BA361C9">
      <w:r>
        <w:t>DensCare serves seven distinct user roles, each with carefully defined permissions: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8"/>
        <w:gridCol w:w="2735"/>
        <w:gridCol w:w="4043"/>
      </w:tblGrid>
      <w:tr w14:paraId="6F3237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shd w:val="clear" w:color="auto" w:fill="1A5676"/>
          </w:tcPr>
          <w:p w14:paraId="15AEF4AC">
            <w:pPr>
              <w:spacing w:line="240" w:lineRule="auto"/>
              <w:jc w:val="center"/>
            </w:pPr>
            <w:r>
              <w:rPr>
                <w:b/>
                <w:color w:val="FFFFFF"/>
                <w:sz w:val="20"/>
              </w:rPr>
              <w:t>Role</w:t>
            </w:r>
          </w:p>
        </w:tc>
        <w:tc>
          <w:tcPr>
            <w:tcW w:w="2880" w:type="dxa"/>
            <w:shd w:val="clear" w:color="auto" w:fill="1A5676"/>
          </w:tcPr>
          <w:p w14:paraId="45C1A380">
            <w:pPr>
              <w:spacing w:line="240" w:lineRule="auto"/>
              <w:jc w:val="center"/>
            </w:pPr>
            <w:r>
              <w:rPr>
                <w:b/>
                <w:color w:val="FFFFFF"/>
                <w:sz w:val="20"/>
              </w:rPr>
              <w:t>Description</w:t>
            </w:r>
          </w:p>
        </w:tc>
        <w:tc>
          <w:tcPr>
            <w:tcW w:w="4320" w:type="dxa"/>
            <w:shd w:val="clear" w:color="auto" w:fill="1A5676"/>
          </w:tcPr>
          <w:p w14:paraId="371BE495">
            <w:pPr>
              <w:spacing w:line="240" w:lineRule="auto"/>
              <w:jc w:val="center"/>
            </w:pPr>
            <w:r>
              <w:rPr>
                <w:b/>
                <w:color w:val="FFFFFF"/>
                <w:sz w:val="20"/>
              </w:rPr>
              <w:t>What They Do</w:t>
            </w:r>
          </w:p>
        </w:tc>
      </w:tr>
      <w:tr w14:paraId="1F8DBC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A003847">
            <w:pPr>
              <w:spacing w:line="240" w:lineRule="auto"/>
            </w:pPr>
            <w:r>
              <w:rPr>
                <w:sz w:val="18"/>
              </w:rPr>
              <w:t>Administrator</w:t>
            </w:r>
          </w:p>
        </w:tc>
        <w:tc>
          <w:tcPr>
            <w:tcW w:w="2880" w:type="dxa"/>
          </w:tcPr>
          <w:p w14:paraId="665474FA">
            <w:pPr>
              <w:spacing w:line="240" w:lineRule="auto"/>
            </w:pPr>
            <w:r>
              <w:rPr>
                <w:sz w:val="18"/>
              </w:rPr>
              <w:t>Full system control</w:t>
            </w:r>
          </w:p>
        </w:tc>
        <w:tc>
          <w:tcPr>
            <w:tcW w:w="4320" w:type="dxa"/>
          </w:tcPr>
          <w:p w14:paraId="760D1A61">
            <w:pPr>
              <w:spacing w:line="240" w:lineRule="auto"/>
            </w:pPr>
            <w:r>
              <w:rPr>
                <w:sz w:val="18"/>
              </w:rPr>
              <w:t>Manages users, approves registrations, configures the system</w:t>
            </w:r>
          </w:p>
        </w:tc>
      </w:tr>
      <w:tr w14:paraId="1AC2F3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1D0900B">
            <w:pPr>
              <w:spacing w:line="240" w:lineRule="auto"/>
            </w:pPr>
            <w:r>
              <w:rPr>
                <w:sz w:val="18"/>
              </w:rPr>
              <w:t>Chief Doctor</w:t>
            </w:r>
          </w:p>
        </w:tc>
        <w:tc>
          <w:tcPr>
            <w:tcW w:w="2880" w:type="dxa"/>
          </w:tcPr>
          <w:p w14:paraId="165CC646">
            <w:pPr>
              <w:spacing w:line="240" w:lineRule="auto"/>
            </w:pPr>
            <w:r>
              <w:rPr>
                <w:sz w:val="18"/>
              </w:rPr>
              <w:t>Senior clinical supervisor</w:t>
            </w:r>
          </w:p>
        </w:tc>
        <w:tc>
          <w:tcPr>
            <w:tcW w:w="4320" w:type="dxa"/>
          </w:tcPr>
          <w:p w14:paraId="05C7D2F5">
            <w:pPr>
              <w:spacing w:line="240" w:lineRule="auto"/>
            </w:pPr>
            <w:r>
              <w:rPr>
                <w:sz w:val="18"/>
              </w:rPr>
              <w:t>Oversees treatment plans, clinical quality</w:t>
            </w:r>
          </w:p>
        </w:tc>
      </w:tr>
      <w:tr w14:paraId="14E575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64D94A4">
            <w:pPr>
              <w:spacing w:line="240" w:lineRule="auto"/>
            </w:pPr>
            <w:r>
              <w:rPr>
                <w:sz w:val="18"/>
              </w:rPr>
              <w:t>General Doctor</w:t>
            </w:r>
          </w:p>
        </w:tc>
        <w:tc>
          <w:tcPr>
            <w:tcW w:w="2880" w:type="dxa"/>
          </w:tcPr>
          <w:p w14:paraId="5429CA4C">
            <w:pPr>
              <w:spacing w:line="240" w:lineRule="auto"/>
            </w:pPr>
            <w:r>
              <w:rPr>
                <w:sz w:val="18"/>
              </w:rPr>
              <w:t>General dental practitioner</w:t>
            </w:r>
          </w:p>
        </w:tc>
        <w:tc>
          <w:tcPr>
            <w:tcW w:w="4320" w:type="dxa"/>
          </w:tcPr>
          <w:p w14:paraId="01C103FD">
            <w:pPr>
              <w:spacing w:line="240" w:lineRule="auto"/>
            </w:pPr>
            <w:r>
              <w:rPr>
                <w:sz w:val="18"/>
              </w:rPr>
              <w:t>Provides treatment, documents records, creates plans</w:t>
            </w:r>
          </w:p>
        </w:tc>
      </w:tr>
      <w:tr w14:paraId="24CDE5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CD96C4B">
            <w:pPr>
              <w:spacing w:line="240" w:lineRule="auto"/>
            </w:pPr>
            <w:r>
              <w:rPr>
                <w:sz w:val="18"/>
              </w:rPr>
              <w:t>Specialist Doctor</w:t>
            </w:r>
          </w:p>
        </w:tc>
        <w:tc>
          <w:tcPr>
            <w:tcW w:w="2880" w:type="dxa"/>
          </w:tcPr>
          <w:p w14:paraId="57A5BAE8">
            <w:pPr>
              <w:spacing w:line="240" w:lineRule="auto"/>
            </w:pPr>
            <w:r>
              <w:rPr>
                <w:sz w:val="18"/>
              </w:rPr>
              <w:t>Specialist (orthodontist, etc.)</w:t>
            </w:r>
          </w:p>
        </w:tc>
        <w:tc>
          <w:tcPr>
            <w:tcW w:w="4320" w:type="dxa"/>
          </w:tcPr>
          <w:p w14:paraId="72B6F9C3">
            <w:pPr>
              <w:spacing w:line="240" w:lineRule="auto"/>
            </w:pPr>
            <w:r>
              <w:rPr>
                <w:sz w:val="18"/>
              </w:rPr>
              <w:t>Specialized clinical care within their domain</w:t>
            </w:r>
          </w:p>
        </w:tc>
      </w:tr>
      <w:tr w14:paraId="4A66CB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38FE51E">
            <w:pPr>
              <w:spacing w:line="240" w:lineRule="auto"/>
            </w:pPr>
            <w:r>
              <w:rPr>
                <w:sz w:val="18"/>
              </w:rPr>
              <w:t>Consulting Doctor</w:t>
            </w:r>
          </w:p>
        </w:tc>
        <w:tc>
          <w:tcPr>
            <w:tcW w:w="2880" w:type="dxa"/>
          </w:tcPr>
          <w:p w14:paraId="1AC5ACBC">
            <w:pPr>
              <w:spacing w:line="240" w:lineRule="auto"/>
            </w:pPr>
            <w:r>
              <w:rPr>
                <w:sz w:val="18"/>
              </w:rPr>
              <w:t>Visiting/part-time consultant</w:t>
            </w:r>
          </w:p>
        </w:tc>
        <w:tc>
          <w:tcPr>
            <w:tcW w:w="4320" w:type="dxa"/>
          </w:tcPr>
          <w:p w14:paraId="458BA41B">
            <w:pPr>
              <w:spacing w:line="240" w:lineRule="auto"/>
            </w:pPr>
            <w:r>
              <w:rPr>
                <w:sz w:val="18"/>
              </w:rPr>
              <w:t>Limited clinical access, own profile management</w:t>
            </w:r>
          </w:p>
        </w:tc>
      </w:tr>
      <w:tr w14:paraId="2184F7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B80BA47">
            <w:pPr>
              <w:spacing w:line="240" w:lineRule="auto"/>
            </w:pPr>
            <w:r>
              <w:rPr>
                <w:sz w:val="18"/>
              </w:rPr>
              <w:t>Receptionist</w:t>
            </w:r>
          </w:p>
        </w:tc>
        <w:tc>
          <w:tcPr>
            <w:tcW w:w="2880" w:type="dxa"/>
          </w:tcPr>
          <w:p w14:paraId="15157597">
            <w:pPr>
              <w:spacing w:line="240" w:lineRule="auto"/>
            </w:pPr>
            <w:r>
              <w:rPr>
                <w:sz w:val="18"/>
              </w:rPr>
              <w:t>Front desk operations</w:t>
            </w:r>
          </w:p>
        </w:tc>
        <w:tc>
          <w:tcPr>
            <w:tcW w:w="4320" w:type="dxa"/>
          </w:tcPr>
          <w:p w14:paraId="1CB787BE">
            <w:pPr>
              <w:spacing w:line="240" w:lineRule="auto"/>
            </w:pPr>
            <w:r>
              <w:rPr>
                <w:sz w:val="18"/>
              </w:rPr>
              <w:t>Patient registration, appointment booking, daily scheduling</w:t>
            </w:r>
          </w:p>
        </w:tc>
      </w:tr>
      <w:tr w14:paraId="39E1F7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9473FC9">
            <w:pPr>
              <w:spacing w:line="240" w:lineRule="auto"/>
            </w:pPr>
            <w:r>
              <w:rPr>
                <w:sz w:val="18"/>
              </w:rPr>
              <w:t>Dental Assistant</w:t>
            </w:r>
          </w:p>
        </w:tc>
        <w:tc>
          <w:tcPr>
            <w:tcW w:w="2880" w:type="dxa"/>
          </w:tcPr>
          <w:p w14:paraId="243E392E">
            <w:pPr>
              <w:spacing w:line="240" w:lineRule="auto"/>
            </w:pPr>
            <w:r>
              <w:rPr>
                <w:sz w:val="18"/>
              </w:rPr>
              <w:t>Clinical support</w:t>
            </w:r>
          </w:p>
        </w:tc>
        <w:tc>
          <w:tcPr>
            <w:tcW w:w="4320" w:type="dxa"/>
          </w:tcPr>
          <w:p w14:paraId="0A928B62">
            <w:pPr>
              <w:spacing w:line="240" w:lineRule="auto"/>
            </w:pPr>
            <w:r>
              <w:rPr>
                <w:sz w:val="18"/>
              </w:rPr>
              <w:t>Supporting clinical operations, read-only records access</w:t>
            </w:r>
          </w:p>
        </w:tc>
      </w:tr>
    </w:tbl>
    <w:p w14:paraId="03022F48"/>
    <w:p w14:paraId="36FDC057">
      <w:pPr>
        <w:pStyle w:val="3"/>
      </w:pPr>
      <w:r>
        <w:rPr>
          <w:color w:val="1A5676"/>
        </w:rPr>
        <w:t>1.2 Modules at a Glance</w:t>
      </w:r>
    </w:p>
    <w:p w14:paraId="2B5E04B6">
      <w:r>
        <w:t xml:space="preserve">The system is built as a modular monolith — each business capability is a separate module, but they all run as a single application. This gives </w:t>
      </w:r>
      <w:r>
        <w:rPr>
          <w:rFonts w:hint="default"/>
          <w:lang w:val="en-US"/>
        </w:rPr>
        <w:t xml:space="preserve">us </w:t>
      </w:r>
      <w:r>
        <w:t>the best of both worlds: clean separation of concerns within the code, with simple deployment and operation.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549"/>
        <w:gridCol w:w="2071"/>
        <w:gridCol w:w="1128"/>
        <w:gridCol w:w="1094"/>
        <w:gridCol w:w="4014"/>
      </w:tblGrid>
      <w:tr w14:paraId="1FA3D1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shd w:val="clear" w:color="auto" w:fill="1A5676"/>
          </w:tcPr>
          <w:p w14:paraId="361BCB5A">
            <w:pPr>
              <w:spacing w:line="240" w:lineRule="auto"/>
              <w:jc w:val="center"/>
            </w:pPr>
            <w:r>
              <w:rPr>
                <w:b/>
                <w:color w:val="FFFFFF"/>
                <w:sz w:val="20"/>
              </w:rPr>
              <w:t>#</w:t>
            </w:r>
          </w:p>
        </w:tc>
        <w:tc>
          <w:tcPr>
            <w:tcW w:w="2160" w:type="dxa"/>
            <w:shd w:val="clear" w:color="auto" w:fill="1A5676"/>
          </w:tcPr>
          <w:p w14:paraId="66AC1250">
            <w:pPr>
              <w:spacing w:line="240" w:lineRule="auto"/>
              <w:jc w:val="center"/>
            </w:pPr>
            <w:r>
              <w:rPr>
                <w:b/>
                <w:color w:val="FFFFFF"/>
                <w:sz w:val="20"/>
              </w:rPr>
              <w:t>Module</w:t>
            </w:r>
          </w:p>
        </w:tc>
        <w:tc>
          <w:tcPr>
            <w:tcW w:w="1152" w:type="dxa"/>
            <w:shd w:val="clear" w:color="auto" w:fill="1A5676"/>
          </w:tcPr>
          <w:p w14:paraId="2FB1AD90">
            <w:pPr>
              <w:spacing w:line="240" w:lineRule="auto"/>
              <w:jc w:val="center"/>
            </w:pPr>
            <w:r>
              <w:rPr>
                <w:b/>
                <w:color w:val="FFFFFF"/>
                <w:sz w:val="20"/>
              </w:rPr>
              <w:t>Status</w:t>
            </w:r>
          </w:p>
        </w:tc>
        <w:tc>
          <w:tcPr>
            <w:tcW w:w="1008" w:type="dxa"/>
            <w:shd w:val="clear" w:color="auto" w:fill="1A5676"/>
          </w:tcPr>
          <w:p w14:paraId="0CD8969D">
            <w:pPr>
              <w:spacing w:line="240" w:lineRule="auto"/>
              <w:jc w:val="center"/>
            </w:pPr>
            <w:r>
              <w:rPr>
                <w:b/>
                <w:color w:val="FFFFFF"/>
                <w:sz w:val="20"/>
              </w:rPr>
              <w:t>Endpoints</w:t>
            </w:r>
          </w:p>
        </w:tc>
        <w:tc>
          <w:tcPr>
            <w:tcW w:w="4320" w:type="dxa"/>
            <w:shd w:val="clear" w:color="auto" w:fill="1A5676"/>
          </w:tcPr>
          <w:p w14:paraId="5FAE1702">
            <w:pPr>
              <w:spacing w:line="240" w:lineRule="auto"/>
              <w:jc w:val="center"/>
            </w:pPr>
            <w:r>
              <w:rPr>
                <w:b/>
                <w:color w:val="FFFFFF"/>
                <w:sz w:val="20"/>
              </w:rPr>
              <w:t>Purpose</w:t>
            </w:r>
          </w:p>
        </w:tc>
      </w:tr>
      <w:tr w14:paraId="200C47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4843B163">
            <w:pPr>
              <w:spacing w:line="240" w:lineRule="auto"/>
            </w:pPr>
            <w:r>
              <w:rPr>
                <w:sz w:val="18"/>
              </w:rPr>
              <w:t>1</w:t>
            </w:r>
          </w:p>
        </w:tc>
        <w:tc>
          <w:tcPr>
            <w:tcW w:w="2160" w:type="dxa"/>
          </w:tcPr>
          <w:p w14:paraId="4DBB75AE">
            <w:pPr>
              <w:spacing w:line="240" w:lineRule="auto"/>
            </w:pPr>
            <w:r>
              <w:rPr>
                <w:sz w:val="18"/>
              </w:rPr>
              <w:t>Authentication</w:t>
            </w:r>
          </w:p>
        </w:tc>
        <w:tc>
          <w:tcPr>
            <w:tcW w:w="1152" w:type="dxa"/>
          </w:tcPr>
          <w:p w14:paraId="099AE8A4">
            <w:pPr>
              <w:spacing w:line="240" w:lineRule="auto"/>
            </w:pPr>
            <w:r>
              <w:rPr>
                <w:sz w:val="18"/>
              </w:rPr>
              <w:t>✅ Complete</w:t>
            </w:r>
          </w:p>
        </w:tc>
        <w:tc>
          <w:tcPr>
            <w:tcW w:w="1008" w:type="dxa"/>
          </w:tcPr>
          <w:p w14:paraId="5F2B4B97">
            <w:pPr>
              <w:spacing w:line="240" w:lineRule="auto"/>
            </w:pPr>
            <w:r>
              <w:rPr>
                <w:sz w:val="18"/>
              </w:rPr>
              <w:t>6</w:t>
            </w:r>
          </w:p>
        </w:tc>
        <w:tc>
          <w:tcPr>
            <w:tcW w:w="4320" w:type="dxa"/>
          </w:tcPr>
          <w:p w14:paraId="523B0BDF">
            <w:pPr>
              <w:spacing w:line="240" w:lineRule="auto"/>
            </w:pPr>
            <w:r>
              <w:rPr>
                <w:sz w:val="18"/>
              </w:rPr>
              <w:t>Login, registration, JWT tokens</w:t>
            </w:r>
          </w:p>
        </w:tc>
      </w:tr>
      <w:tr w14:paraId="016E6B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60D4F8C2">
            <w:pPr>
              <w:spacing w:line="240" w:lineRule="auto"/>
            </w:pPr>
            <w:r>
              <w:rPr>
                <w:sz w:val="18"/>
              </w:rPr>
              <w:t>2</w:t>
            </w:r>
          </w:p>
        </w:tc>
        <w:tc>
          <w:tcPr>
            <w:tcW w:w="2160" w:type="dxa"/>
          </w:tcPr>
          <w:p w14:paraId="54CBC28D">
            <w:pPr>
              <w:spacing w:line="240" w:lineRule="auto"/>
            </w:pPr>
            <w:r>
              <w:rPr>
                <w:sz w:val="18"/>
              </w:rPr>
              <w:t>RBAC</w:t>
            </w:r>
          </w:p>
        </w:tc>
        <w:tc>
          <w:tcPr>
            <w:tcW w:w="1152" w:type="dxa"/>
          </w:tcPr>
          <w:p w14:paraId="77C3B6DE">
            <w:pPr>
              <w:spacing w:line="240" w:lineRule="auto"/>
            </w:pPr>
            <w:r>
              <w:rPr>
                <w:sz w:val="18"/>
              </w:rPr>
              <w:t>✅ Complete</w:t>
            </w:r>
          </w:p>
        </w:tc>
        <w:tc>
          <w:tcPr>
            <w:tcW w:w="1008" w:type="dxa"/>
          </w:tcPr>
          <w:p w14:paraId="267D9235">
            <w:pPr>
              <w:spacing w:line="240" w:lineRule="auto"/>
            </w:pPr>
            <w:r>
              <w:rPr>
                <w:sz w:val="18"/>
              </w:rPr>
              <w:t>(Integrated)</w:t>
            </w:r>
          </w:p>
        </w:tc>
        <w:tc>
          <w:tcPr>
            <w:tcW w:w="4320" w:type="dxa"/>
          </w:tcPr>
          <w:p w14:paraId="0E2F5084">
            <w:pPr>
              <w:spacing w:line="240" w:lineRule="auto"/>
            </w:pPr>
            <w:r>
              <w:rPr>
                <w:sz w:val="18"/>
              </w:rPr>
              <w:t>Role-based access control</w:t>
            </w:r>
          </w:p>
        </w:tc>
      </w:tr>
      <w:tr w14:paraId="55B015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5045589F">
            <w:pPr>
              <w:spacing w:line="240" w:lineRule="auto"/>
            </w:pPr>
            <w:r>
              <w:rPr>
                <w:sz w:val="18"/>
              </w:rPr>
              <w:t>3</w:t>
            </w:r>
          </w:p>
        </w:tc>
        <w:tc>
          <w:tcPr>
            <w:tcW w:w="2160" w:type="dxa"/>
          </w:tcPr>
          <w:p w14:paraId="2D59B704">
            <w:pPr>
              <w:spacing w:line="240" w:lineRule="auto"/>
            </w:pPr>
            <w:r>
              <w:rPr>
                <w:sz w:val="18"/>
              </w:rPr>
              <w:t>User Management</w:t>
            </w:r>
          </w:p>
        </w:tc>
        <w:tc>
          <w:tcPr>
            <w:tcW w:w="1152" w:type="dxa"/>
          </w:tcPr>
          <w:p w14:paraId="61820031">
            <w:pPr>
              <w:spacing w:line="240" w:lineRule="auto"/>
            </w:pPr>
            <w:r>
              <w:rPr>
                <w:sz w:val="18"/>
              </w:rPr>
              <w:t>✅ Complete</w:t>
            </w:r>
          </w:p>
        </w:tc>
        <w:tc>
          <w:tcPr>
            <w:tcW w:w="1008" w:type="dxa"/>
          </w:tcPr>
          <w:p w14:paraId="60E52E73">
            <w:pPr>
              <w:spacing w:line="240" w:lineRule="auto"/>
            </w:pPr>
            <w:r>
              <w:rPr>
                <w:sz w:val="18"/>
              </w:rPr>
              <w:t>5</w:t>
            </w:r>
          </w:p>
        </w:tc>
        <w:tc>
          <w:tcPr>
            <w:tcW w:w="4320" w:type="dxa"/>
          </w:tcPr>
          <w:p w14:paraId="2430AC40">
            <w:pPr>
              <w:spacing w:line="240" w:lineRule="auto"/>
            </w:pPr>
            <w:r>
              <w:rPr>
                <w:sz w:val="18"/>
              </w:rPr>
              <w:t>Manage staff accounts</w:t>
            </w:r>
          </w:p>
        </w:tc>
      </w:tr>
      <w:tr w14:paraId="57DBFC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39352554">
            <w:pPr>
              <w:spacing w:line="240" w:lineRule="auto"/>
            </w:pPr>
            <w:r>
              <w:rPr>
                <w:sz w:val="18"/>
              </w:rPr>
              <w:t>4</w:t>
            </w:r>
          </w:p>
        </w:tc>
        <w:tc>
          <w:tcPr>
            <w:tcW w:w="2160" w:type="dxa"/>
          </w:tcPr>
          <w:p w14:paraId="3C70C5D5">
            <w:pPr>
              <w:spacing w:line="240" w:lineRule="auto"/>
            </w:pPr>
            <w:r>
              <w:rPr>
                <w:sz w:val="18"/>
              </w:rPr>
              <w:t>Patient Management</w:t>
            </w:r>
          </w:p>
        </w:tc>
        <w:tc>
          <w:tcPr>
            <w:tcW w:w="1152" w:type="dxa"/>
          </w:tcPr>
          <w:p w14:paraId="6A1AA7F7">
            <w:pPr>
              <w:spacing w:line="240" w:lineRule="auto"/>
            </w:pPr>
            <w:r>
              <w:rPr>
                <w:sz w:val="18"/>
              </w:rPr>
              <w:t>✅ Complete</w:t>
            </w:r>
          </w:p>
        </w:tc>
        <w:tc>
          <w:tcPr>
            <w:tcW w:w="1008" w:type="dxa"/>
          </w:tcPr>
          <w:p w14:paraId="209389AB">
            <w:pPr>
              <w:spacing w:line="240" w:lineRule="auto"/>
            </w:pPr>
            <w:r>
              <w:rPr>
                <w:sz w:val="18"/>
              </w:rPr>
              <w:t>7</w:t>
            </w:r>
          </w:p>
        </w:tc>
        <w:tc>
          <w:tcPr>
            <w:tcW w:w="4320" w:type="dxa"/>
          </w:tcPr>
          <w:p w14:paraId="0F04F3BC">
            <w:pPr>
              <w:spacing w:line="240" w:lineRule="auto"/>
            </w:pPr>
            <w:r>
              <w:rPr>
                <w:sz w:val="18"/>
              </w:rPr>
              <w:t>Patient registration and records</w:t>
            </w:r>
          </w:p>
        </w:tc>
      </w:tr>
      <w:tr w14:paraId="3B1C34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4BBC61D0">
            <w:pPr>
              <w:spacing w:line="240" w:lineRule="auto"/>
            </w:pPr>
            <w:r>
              <w:rPr>
                <w:sz w:val="18"/>
              </w:rPr>
              <w:t>5</w:t>
            </w:r>
          </w:p>
        </w:tc>
        <w:tc>
          <w:tcPr>
            <w:tcW w:w="2160" w:type="dxa"/>
          </w:tcPr>
          <w:p w14:paraId="53517AEF">
            <w:pPr>
              <w:spacing w:line="240" w:lineRule="auto"/>
            </w:pPr>
            <w:r>
              <w:rPr>
                <w:sz w:val="18"/>
              </w:rPr>
              <w:t>Appointment Management</w:t>
            </w:r>
          </w:p>
        </w:tc>
        <w:tc>
          <w:tcPr>
            <w:tcW w:w="1152" w:type="dxa"/>
          </w:tcPr>
          <w:p w14:paraId="13C817DB">
            <w:pPr>
              <w:spacing w:line="240" w:lineRule="auto"/>
            </w:pPr>
            <w:r>
              <w:rPr>
                <w:sz w:val="18"/>
              </w:rPr>
              <w:t>✅ Complete</w:t>
            </w:r>
          </w:p>
        </w:tc>
        <w:tc>
          <w:tcPr>
            <w:tcW w:w="1008" w:type="dxa"/>
          </w:tcPr>
          <w:p w14:paraId="37D4F941">
            <w:pPr>
              <w:spacing w:line="240" w:lineRule="auto"/>
            </w:pPr>
            <w:r>
              <w:rPr>
                <w:sz w:val="18"/>
              </w:rPr>
              <w:t>6</w:t>
            </w:r>
          </w:p>
        </w:tc>
        <w:tc>
          <w:tcPr>
            <w:tcW w:w="4320" w:type="dxa"/>
          </w:tcPr>
          <w:p w14:paraId="18BBE670">
            <w:pPr>
              <w:spacing w:line="240" w:lineRule="auto"/>
            </w:pPr>
            <w:r>
              <w:rPr>
                <w:sz w:val="18"/>
              </w:rPr>
              <w:t>Scheduling with conflict prevention</w:t>
            </w:r>
          </w:p>
        </w:tc>
      </w:tr>
      <w:tr w14:paraId="00274C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57D5F3DA">
            <w:pPr>
              <w:spacing w:line="240" w:lineRule="auto"/>
            </w:pPr>
            <w:r>
              <w:rPr>
                <w:sz w:val="18"/>
              </w:rPr>
              <w:t>6</w:t>
            </w:r>
          </w:p>
        </w:tc>
        <w:tc>
          <w:tcPr>
            <w:tcW w:w="2160" w:type="dxa"/>
          </w:tcPr>
          <w:p w14:paraId="6FD432BE">
            <w:pPr>
              <w:spacing w:line="240" w:lineRule="auto"/>
            </w:pPr>
            <w:r>
              <w:rPr>
                <w:sz w:val="18"/>
              </w:rPr>
              <w:t>Doctor Management</w:t>
            </w:r>
          </w:p>
        </w:tc>
        <w:tc>
          <w:tcPr>
            <w:tcW w:w="1152" w:type="dxa"/>
          </w:tcPr>
          <w:p w14:paraId="0CBF0137">
            <w:pPr>
              <w:spacing w:line="240" w:lineRule="auto"/>
            </w:pPr>
            <w:r>
              <w:rPr>
                <w:sz w:val="18"/>
              </w:rPr>
              <w:t>✅ Complete</w:t>
            </w:r>
          </w:p>
        </w:tc>
        <w:tc>
          <w:tcPr>
            <w:tcW w:w="1008" w:type="dxa"/>
          </w:tcPr>
          <w:p w14:paraId="329BA218">
            <w:pPr>
              <w:spacing w:line="240" w:lineRule="auto"/>
            </w:pPr>
            <w:r>
              <w:rPr>
                <w:sz w:val="18"/>
              </w:rPr>
              <w:t>25+</w:t>
            </w:r>
          </w:p>
        </w:tc>
        <w:tc>
          <w:tcPr>
            <w:tcW w:w="4320" w:type="dxa"/>
          </w:tcPr>
          <w:p w14:paraId="14672136">
            <w:pPr>
              <w:spacing w:line="240" w:lineRule="auto"/>
            </w:pPr>
            <w:r>
              <w:rPr>
                <w:sz w:val="18"/>
              </w:rPr>
              <w:t>Doctor profiles, specializations, schedules</w:t>
            </w:r>
          </w:p>
        </w:tc>
      </w:tr>
      <w:tr w14:paraId="0659D9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65E72958">
            <w:pPr>
              <w:spacing w:line="240" w:lineRule="auto"/>
            </w:pPr>
            <w:r>
              <w:rPr>
                <w:sz w:val="18"/>
              </w:rPr>
              <w:t>7</w:t>
            </w:r>
          </w:p>
        </w:tc>
        <w:tc>
          <w:tcPr>
            <w:tcW w:w="2160" w:type="dxa"/>
          </w:tcPr>
          <w:p w14:paraId="0488B765">
            <w:pPr>
              <w:spacing w:line="240" w:lineRule="auto"/>
            </w:pPr>
            <w:r>
              <w:rPr>
                <w:sz w:val="18"/>
              </w:rPr>
              <w:t>Patient Records</w:t>
            </w:r>
          </w:p>
        </w:tc>
        <w:tc>
          <w:tcPr>
            <w:tcW w:w="1152" w:type="dxa"/>
          </w:tcPr>
          <w:p w14:paraId="241155C5">
            <w:pPr>
              <w:spacing w:line="240" w:lineRule="auto"/>
            </w:pPr>
            <w:r>
              <w:rPr>
                <w:sz w:val="18"/>
              </w:rPr>
              <w:t>✅ Complete</w:t>
            </w:r>
          </w:p>
        </w:tc>
        <w:tc>
          <w:tcPr>
            <w:tcW w:w="1008" w:type="dxa"/>
          </w:tcPr>
          <w:p w14:paraId="3B285D3E">
            <w:pPr>
              <w:spacing w:line="240" w:lineRule="auto"/>
            </w:pPr>
            <w:r>
              <w:rPr>
                <w:sz w:val="18"/>
              </w:rPr>
              <w:t>38+</w:t>
            </w:r>
          </w:p>
        </w:tc>
        <w:tc>
          <w:tcPr>
            <w:tcW w:w="4320" w:type="dxa"/>
          </w:tcPr>
          <w:p w14:paraId="6E94B695">
            <w:pPr>
              <w:spacing w:line="240" w:lineRule="auto"/>
            </w:pPr>
            <w:r>
              <w:rPr>
                <w:sz w:val="18"/>
              </w:rPr>
              <w:t>Clinical documentation, prescriptions, diagnoses</w:t>
            </w:r>
          </w:p>
        </w:tc>
      </w:tr>
      <w:tr w14:paraId="0C53E9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79A35FF5">
            <w:pPr>
              <w:spacing w:line="240" w:lineRule="auto"/>
            </w:pPr>
            <w:r>
              <w:rPr>
                <w:sz w:val="18"/>
              </w:rPr>
              <w:t>8</w:t>
            </w:r>
          </w:p>
        </w:tc>
        <w:tc>
          <w:tcPr>
            <w:tcW w:w="2160" w:type="dxa"/>
          </w:tcPr>
          <w:p w14:paraId="22266EA1">
            <w:pPr>
              <w:spacing w:line="240" w:lineRule="auto"/>
            </w:pPr>
            <w:r>
              <w:rPr>
                <w:sz w:val="18"/>
              </w:rPr>
              <w:t>Treatment Plans</w:t>
            </w:r>
          </w:p>
        </w:tc>
        <w:tc>
          <w:tcPr>
            <w:tcW w:w="1152" w:type="dxa"/>
          </w:tcPr>
          <w:p w14:paraId="0D248011">
            <w:pPr>
              <w:spacing w:line="240" w:lineRule="auto"/>
            </w:pPr>
            <w:r>
              <w:rPr>
                <w:sz w:val="18"/>
              </w:rPr>
              <w:t>✅ Complete</w:t>
            </w:r>
          </w:p>
        </w:tc>
        <w:tc>
          <w:tcPr>
            <w:tcW w:w="1008" w:type="dxa"/>
          </w:tcPr>
          <w:p w14:paraId="4674BEFD">
            <w:pPr>
              <w:spacing w:line="240" w:lineRule="auto"/>
            </w:pPr>
            <w:r>
              <w:rPr>
                <w:sz w:val="18"/>
              </w:rPr>
              <w:t>30+</w:t>
            </w:r>
          </w:p>
        </w:tc>
        <w:tc>
          <w:tcPr>
            <w:tcW w:w="4320" w:type="dxa"/>
          </w:tcPr>
          <w:p w14:paraId="0D1C5E56">
            <w:pPr>
              <w:spacing w:line="240" w:lineRule="auto"/>
            </w:pPr>
            <w:r>
              <w:rPr>
                <w:sz w:val="18"/>
              </w:rPr>
              <w:t>Structured treatment planning with versioning</w:t>
            </w:r>
          </w:p>
        </w:tc>
      </w:tr>
      <w:tr w14:paraId="408D08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76" w:type="dxa"/>
          </w:tcPr>
          <w:p w14:paraId="57B1C638">
            <w:pPr>
              <w:spacing w:line="240" w:lineRule="auto"/>
            </w:pPr>
            <w:r>
              <w:rPr>
                <w:sz w:val="18"/>
              </w:rPr>
              <w:t>9</w:t>
            </w:r>
          </w:p>
        </w:tc>
        <w:tc>
          <w:tcPr>
            <w:tcW w:w="2160" w:type="dxa"/>
          </w:tcPr>
          <w:p w14:paraId="2CE331BE">
            <w:pPr>
              <w:spacing w:line="240" w:lineRule="auto"/>
            </w:pPr>
            <w:r>
              <w:rPr>
                <w:sz w:val="18"/>
              </w:rPr>
              <w:t>Procedures Catalog</w:t>
            </w:r>
          </w:p>
        </w:tc>
        <w:tc>
          <w:tcPr>
            <w:tcW w:w="1152" w:type="dxa"/>
          </w:tcPr>
          <w:p w14:paraId="52D0790E">
            <w:pPr>
              <w:spacing w:line="240" w:lineRule="auto"/>
            </w:pPr>
            <w:r>
              <w:rPr>
                <w:sz w:val="18"/>
              </w:rPr>
              <w:t>✅ Complete</w:t>
            </w:r>
          </w:p>
        </w:tc>
        <w:tc>
          <w:tcPr>
            <w:tcW w:w="1008" w:type="dxa"/>
          </w:tcPr>
          <w:p w14:paraId="2A66D768">
            <w:pPr>
              <w:spacing w:line="240" w:lineRule="auto"/>
            </w:pPr>
            <w:r>
              <w:rPr>
                <w:sz w:val="18"/>
              </w:rPr>
              <w:t>11</w:t>
            </w:r>
          </w:p>
        </w:tc>
        <w:tc>
          <w:tcPr>
            <w:tcW w:w="4320" w:type="dxa"/>
          </w:tcPr>
          <w:p w14:paraId="6F0D10D7">
            <w:pPr>
              <w:spacing w:line="240" w:lineRule="auto"/>
            </w:pPr>
            <w:r>
              <w:rPr>
                <w:sz w:val="18"/>
              </w:rPr>
              <w:t>Master list of dental procedures</w:t>
            </w:r>
          </w:p>
        </w:tc>
      </w:tr>
    </w:tbl>
    <w:p w14:paraId="404F2308"/>
    <w:p w14:paraId="24103CB3">
      <w:r>
        <w:br w:type="page"/>
      </w:r>
    </w:p>
    <w:p w14:paraId="382FC123">
      <w:pPr>
        <w:pStyle w:val="2"/>
      </w:pPr>
      <w:r>
        <w:rPr>
          <w:color w:val="1A5676"/>
        </w:rPr>
        <w:t>2. Authentication Module — Who Are You?</w:t>
      </w:r>
    </w:p>
    <w:p w14:paraId="435CD33E">
      <w:pPr>
        <w:pStyle w:val="3"/>
      </w:pPr>
      <w:r>
        <w:rPr>
          <w:color w:val="1A5676"/>
        </w:rPr>
        <w:t>2.1 What Is the Authentication Module?</w:t>
      </w:r>
    </w:p>
    <w:p w14:paraId="7F802883">
      <w:r>
        <w:t>The Authentication Module is the front door to DensCare. It handles three fundamental things: registering new users, verifying their identity when they log in, and managing the lifecycle of user accounts from "pending" to "active" to "inactive."</w:t>
      </w:r>
    </w:p>
    <w:p w14:paraId="1A528325">
      <w:r>
        <w:t>Imagine a new dental assistant joins the clinic. They go to the system, create an account, and the system says: "Thanks! An administrator needs to approve your account first." The admin reviews the request, assigns the appropriate role, and activates the account. Now the assistant can log in. That's the Authentication Module at work.</w:t>
      </w:r>
    </w:p>
    <w:p w14:paraId="7BF143DF">
      <w:pPr>
        <w:pStyle w:val="3"/>
      </w:pPr>
      <w:r>
        <w:rPr>
          <w:color w:val="1A5676"/>
        </w:rPr>
        <w:t>2.2 Why Do We Need This Module?</w:t>
      </w:r>
    </w:p>
    <w:p w14:paraId="7D617660">
      <w:r>
        <w:t>Before this module, the clinic had no centralized, secure way to manage system access. This caused problems: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18"/>
        <w:gridCol w:w="5438"/>
      </w:tblGrid>
      <w:tr w14:paraId="777965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shd w:val="clear" w:color="auto" w:fill="1A5676"/>
          </w:tcPr>
          <w:p w14:paraId="268E7CDC">
            <w:pPr>
              <w:spacing w:line="240" w:lineRule="auto"/>
              <w:jc w:val="center"/>
            </w:pPr>
            <w:r>
              <w:rPr>
                <w:b/>
                <w:color w:val="FFFFFF"/>
                <w:sz w:val="20"/>
              </w:rPr>
              <w:t>Problem</w:t>
            </w:r>
          </w:p>
        </w:tc>
        <w:tc>
          <w:tcPr>
            <w:tcW w:w="5760" w:type="dxa"/>
            <w:shd w:val="clear" w:color="auto" w:fill="1A5676"/>
          </w:tcPr>
          <w:p w14:paraId="0F0C31F0">
            <w:pPr>
              <w:spacing w:line="240" w:lineRule="auto"/>
              <w:jc w:val="center"/>
            </w:pPr>
            <w:r>
              <w:rPr>
                <w:b/>
                <w:color w:val="FFFFFF"/>
                <w:sz w:val="20"/>
              </w:rPr>
              <w:t>Why It Matters</w:t>
            </w:r>
          </w:p>
        </w:tc>
      </w:tr>
      <w:tr w14:paraId="3936D5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5F8D488E">
            <w:pPr>
              <w:spacing w:line="240" w:lineRule="auto"/>
            </w:pPr>
            <w:r>
              <w:rPr>
                <w:sz w:val="18"/>
              </w:rPr>
              <w:t>No identity verification</w:t>
            </w:r>
          </w:p>
        </w:tc>
        <w:tc>
          <w:tcPr>
            <w:tcW w:w="5760" w:type="dxa"/>
          </w:tcPr>
          <w:p w14:paraId="05D2CBC1">
            <w:pPr>
              <w:spacing w:line="240" w:lineRule="auto"/>
            </w:pPr>
            <w:r>
              <w:rPr>
                <w:sz w:val="18"/>
              </w:rPr>
              <w:t>Anyone could access patient data. No accountability for actions.</w:t>
            </w:r>
          </w:p>
        </w:tc>
      </w:tr>
      <w:tr w14:paraId="468E61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27770590">
            <w:pPr>
              <w:spacing w:line="240" w:lineRule="auto"/>
            </w:pPr>
            <w:r>
              <w:rPr>
                <w:sz w:val="18"/>
              </w:rPr>
              <w:t>No password security</w:t>
            </w:r>
          </w:p>
        </w:tc>
        <w:tc>
          <w:tcPr>
            <w:tcW w:w="5760" w:type="dxa"/>
          </w:tcPr>
          <w:p w14:paraId="2273E23F">
            <w:pPr>
              <w:spacing w:line="240" w:lineRule="auto"/>
            </w:pPr>
            <w:r>
              <w:rPr>
                <w:sz w:val="18"/>
              </w:rPr>
              <w:t>Weak passwords, reused passwords, no hashing — major security risk.</w:t>
            </w:r>
          </w:p>
        </w:tc>
      </w:tr>
      <w:tr w14:paraId="1F8794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267E407F">
            <w:pPr>
              <w:spacing w:line="240" w:lineRule="auto"/>
            </w:pPr>
            <w:r>
              <w:rPr>
                <w:sz w:val="18"/>
              </w:rPr>
              <w:t>No account lifecycle</w:t>
            </w:r>
          </w:p>
        </w:tc>
        <w:tc>
          <w:tcPr>
            <w:tcW w:w="5760" w:type="dxa"/>
          </w:tcPr>
          <w:p w14:paraId="3A8E7B25">
            <w:pPr>
              <w:spacing w:line="240" w:lineRule="auto"/>
            </w:pPr>
            <w:r>
              <w:rPr>
                <w:sz w:val="18"/>
              </w:rPr>
              <w:t>Former employees retained access. No way to revoke permissions.</w:t>
            </w:r>
          </w:p>
        </w:tc>
      </w:tr>
      <w:tr w14:paraId="128EE9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23D28FC8">
            <w:pPr>
              <w:spacing w:line="240" w:lineRule="auto"/>
            </w:pPr>
            <w:r>
              <w:rPr>
                <w:sz w:val="18"/>
              </w:rPr>
              <w:t>No audit trail</w:t>
            </w:r>
          </w:p>
        </w:tc>
        <w:tc>
          <w:tcPr>
            <w:tcW w:w="5760" w:type="dxa"/>
          </w:tcPr>
          <w:p w14:paraId="21978210">
            <w:pPr>
              <w:spacing w:line="240" w:lineRule="auto"/>
            </w:pPr>
            <w:r>
              <w:rPr>
                <w:sz w:val="18"/>
              </w:rPr>
              <w:t>No record of who did what, when. Compliance nightmare.</w:t>
            </w:r>
          </w:p>
        </w:tc>
      </w:tr>
      <w:tr w14:paraId="59E696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6F642D7F">
            <w:pPr>
              <w:spacing w:line="240" w:lineRule="auto"/>
            </w:pPr>
            <w:r>
              <w:rPr>
                <w:sz w:val="18"/>
              </w:rPr>
              <w:t>No role assignment</w:t>
            </w:r>
          </w:p>
        </w:tc>
        <w:tc>
          <w:tcPr>
            <w:tcW w:w="5760" w:type="dxa"/>
          </w:tcPr>
          <w:p w14:paraId="7E7095BF">
            <w:pPr>
              <w:spacing w:line="240" w:lineRule="auto"/>
            </w:pPr>
            <w:r>
              <w:rPr>
                <w:sz w:val="18"/>
              </w:rPr>
              <w:t>Everyone had the same access. Receptionists could modify clinical data.</w:t>
            </w:r>
          </w:p>
        </w:tc>
      </w:tr>
    </w:tbl>
    <w:p w14:paraId="7C6839C8"/>
    <w:p w14:paraId="39235261">
      <w:pPr>
        <w:pStyle w:val="3"/>
      </w:pPr>
      <w:r>
        <w:rPr>
          <w:color w:val="1A5676"/>
        </w:rPr>
        <w:t>2.3 How Does It Work? (The "How")</w:t>
      </w:r>
    </w:p>
    <w:p w14:paraId="193D362C">
      <w:pPr>
        <w:pStyle w:val="4"/>
      </w:pPr>
      <w:r>
        <w:rPr>
          <w:color w:val="1A5676"/>
        </w:rPr>
        <w:t>Registration Flow</w:t>
      </w:r>
    </w:p>
    <w:p w14:paraId="6BEB7313">
      <w:r>
        <w:t>1. User fills in the registration form with their full name, email, and password.</w:t>
      </w:r>
      <w:r>
        <w:br w:type="textWrapping"/>
      </w:r>
      <w:r>
        <w:t>2. The system validates the email format and password strength (must include uppercase, lowercase, digit, and special character — at least 8 characters).</w:t>
      </w:r>
      <w:r>
        <w:br w:type="textWrapping"/>
      </w:r>
      <w:r>
        <w:t>3. The system checks if the email is already registered.</w:t>
      </w:r>
      <w:r>
        <w:br w:type="textWrapping"/>
      </w:r>
      <w:r>
        <w:t>4. If everything is valid, the password is hashed using bcrypt (a one-way encryption algorithm) and the account is created with status "pending."</w:t>
      </w:r>
      <w:r>
        <w:br w:type="textWrapping"/>
      </w:r>
      <w:r>
        <w:t>5. The user is told: "Registration submitted. Waiting for admin approval."</w:t>
      </w:r>
    </w:p>
    <w:p w14:paraId="6707F8E0">
      <w:pPr>
        <w:pStyle w:val="4"/>
      </w:pPr>
      <w:r>
        <w:rPr>
          <w:color w:val="1A5676"/>
        </w:rPr>
        <w:t>Login Flow</w:t>
      </w:r>
    </w:p>
    <w:p w14:paraId="1E799D57">
      <w:r>
        <w:t>1. User enters email and password.</w:t>
      </w:r>
      <w:r>
        <w:br w:type="textWrapping"/>
      </w:r>
      <w:r>
        <w:t>2. The system normalizes the email to lowercase (so "John@Clinic.com" becomes "john@clinic.com").</w:t>
      </w:r>
      <w:r>
        <w:br w:type="textWrapping"/>
      </w:r>
      <w:r>
        <w:t>3. It finds the user by email — if not found, returns "Invalid credentials" (doesn't reveal if email exists).</w:t>
      </w:r>
      <w:r>
        <w:br w:type="textWrapping"/>
      </w:r>
      <w:r>
        <w:t>4. It verifies the password against the stored bcrypt hash.</w:t>
      </w:r>
      <w:r>
        <w:br w:type="textWrapping"/>
      </w:r>
      <w:r>
        <w:t>5. It checks if the account is active (not pending or inactive).</w:t>
      </w:r>
      <w:r>
        <w:br w:type="textWrapping"/>
      </w:r>
      <w:r>
        <w:t>6. On success: updates the "last_login_at" timestamp and returns a JWT access token.</w:t>
      </w:r>
      <w:r>
        <w:br w:type="textWrapping"/>
      </w:r>
      <w:r>
        <w:t>7. The JWT token is a signed digital key that the client includes in all subsequent API requests to prove identity.</w:t>
      </w:r>
    </w:p>
    <w:p w14:paraId="72A6C8F8">
      <w:pPr>
        <w:pStyle w:val="4"/>
      </w:pPr>
      <w:r>
        <w:rPr>
          <w:color w:val="1A5676"/>
        </w:rPr>
        <w:t>Account Lifecycle</w:t>
      </w:r>
    </w:p>
    <w:p w14:paraId="2E0541DC">
      <w:r>
        <w:t>Every user account follows this lifecycle: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20"/>
        <w:gridCol w:w="2947"/>
        <w:gridCol w:w="1448"/>
        <w:gridCol w:w="2941"/>
      </w:tblGrid>
      <w:tr w14:paraId="580B17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shd w:val="clear" w:color="auto" w:fill="1A5676"/>
          </w:tcPr>
          <w:p w14:paraId="3931E35D">
            <w:pPr>
              <w:spacing w:line="240" w:lineRule="auto"/>
              <w:jc w:val="center"/>
            </w:pPr>
            <w:r>
              <w:rPr>
                <w:b/>
                <w:color w:val="FFFFFF"/>
                <w:sz w:val="20"/>
              </w:rPr>
              <w:t>Status</w:t>
            </w:r>
          </w:p>
        </w:tc>
        <w:tc>
          <w:tcPr>
            <w:tcW w:w="3600" w:type="dxa"/>
            <w:shd w:val="clear" w:color="auto" w:fill="1A5676"/>
          </w:tcPr>
          <w:p w14:paraId="3FDDE31F">
            <w:pPr>
              <w:spacing w:line="240" w:lineRule="auto"/>
              <w:jc w:val="center"/>
            </w:pPr>
            <w:r>
              <w:rPr>
                <w:b/>
                <w:color w:val="FFFFFF"/>
                <w:sz w:val="20"/>
              </w:rPr>
              <w:t>Meaning</w:t>
            </w:r>
          </w:p>
        </w:tc>
        <w:tc>
          <w:tcPr>
            <w:tcW w:w="1728" w:type="dxa"/>
            <w:shd w:val="clear" w:color="auto" w:fill="1A5676"/>
          </w:tcPr>
          <w:p w14:paraId="06732EC0">
            <w:pPr>
              <w:spacing w:line="240" w:lineRule="auto"/>
              <w:jc w:val="center"/>
            </w:pPr>
            <w:r>
              <w:rPr>
                <w:b/>
                <w:color w:val="FFFFFF"/>
                <w:sz w:val="20"/>
              </w:rPr>
              <w:t>Can They Log In?</w:t>
            </w:r>
          </w:p>
        </w:tc>
        <w:tc>
          <w:tcPr>
            <w:tcW w:w="3600" w:type="dxa"/>
            <w:shd w:val="clear" w:color="auto" w:fill="1A5676"/>
          </w:tcPr>
          <w:p w14:paraId="582F9981">
            <w:pPr>
              <w:spacing w:line="240" w:lineRule="auto"/>
              <w:jc w:val="center"/>
            </w:pPr>
            <w:r>
              <w:rPr>
                <w:b/>
                <w:color w:val="FFFFFF"/>
                <w:sz w:val="20"/>
              </w:rPr>
              <w:t>How to Change</w:t>
            </w:r>
          </w:p>
        </w:tc>
      </w:tr>
      <w:tr w14:paraId="12ACA1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64F2EB8">
            <w:pPr>
              <w:spacing w:line="240" w:lineRule="auto"/>
            </w:pPr>
            <w:r>
              <w:rPr>
                <w:sz w:val="18"/>
              </w:rPr>
              <w:t>PENDING</w:t>
            </w:r>
          </w:p>
        </w:tc>
        <w:tc>
          <w:tcPr>
            <w:tcW w:w="3600" w:type="dxa"/>
          </w:tcPr>
          <w:p w14:paraId="5F415DF8">
            <w:pPr>
              <w:spacing w:line="240" w:lineRule="auto"/>
            </w:pPr>
            <w:r>
              <w:rPr>
                <w:sz w:val="18"/>
              </w:rPr>
              <w:t>Newly registered, not yet approved</w:t>
            </w:r>
          </w:p>
        </w:tc>
        <w:tc>
          <w:tcPr>
            <w:tcW w:w="1728" w:type="dxa"/>
          </w:tcPr>
          <w:p w14:paraId="58BAC7B1">
            <w:pPr>
              <w:spacing w:line="240" w:lineRule="auto"/>
            </w:pPr>
            <w:r>
              <w:rPr>
                <w:sz w:val="18"/>
              </w:rPr>
              <w:t>❌ No</w:t>
            </w:r>
          </w:p>
        </w:tc>
        <w:tc>
          <w:tcPr>
            <w:tcW w:w="3600" w:type="dxa"/>
          </w:tcPr>
          <w:p w14:paraId="5AAC204D">
            <w:pPr>
              <w:spacing w:line="240" w:lineRule="auto"/>
            </w:pPr>
            <w:r>
              <w:rPr>
                <w:sz w:val="18"/>
              </w:rPr>
              <w:t>Admin must approve</w:t>
            </w:r>
          </w:p>
        </w:tc>
      </w:tr>
      <w:tr w14:paraId="3EBA43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617E87F">
            <w:pPr>
              <w:spacing w:line="240" w:lineRule="auto"/>
            </w:pPr>
            <w:r>
              <w:rPr>
                <w:sz w:val="18"/>
              </w:rPr>
              <w:t>ACTIVE</w:t>
            </w:r>
          </w:p>
        </w:tc>
        <w:tc>
          <w:tcPr>
            <w:tcW w:w="3600" w:type="dxa"/>
          </w:tcPr>
          <w:p w14:paraId="1BAF0D1F">
            <w:pPr>
              <w:spacing w:line="240" w:lineRule="auto"/>
            </w:pPr>
            <w:r>
              <w:rPr>
                <w:sz w:val="18"/>
              </w:rPr>
              <w:t>Account is approved and working</w:t>
            </w:r>
          </w:p>
        </w:tc>
        <w:tc>
          <w:tcPr>
            <w:tcW w:w="1728" w:type="dxa"/>
          </w:tcPr>
          <w:p w14:paraId="0110A7F5">
            <w:pPr>
              <w:spacing w:line="240" w:lineRule="auto"/>
            </w:pPr>
            <w:r>
              <w:rPr>
                <w:sz w:val="18"/>
              </w:rPr>
              <w:t>✅ Yes</w:t>
            </w:r>
          </w:p>
        </w:tc>
        <w:tc>
          <w:tcPr>
            <w:tcW w:w="3600" w:type="dxa"/>
          </w:tcPr>
          <w:p w14:paraId="59D211ED">
            <w:pPr>
              <w:spacing w:line="240" w:lineRule="auto"/>
            </w:pPr>
            <w:r>
              <w:rPr>
                <w:sz w:val="18"/>
              </w:rPr>
              <w:t>Admin can deactivate</w:t>
            </w:r>
          </w:p>
        </w:tc>
      </w:tr>
      <w:tr w14:paraId="5737A2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F469B5D">
            <w:pPr>
              <w:spacing w:line="240" w:lineRule="auto"/>
            </w:pPr>
            <w:r>
              <w:rPr>
                <w:sz w:val="18"/>
              </w:rPr>
              <w:t>INACTIVE</w:t>
            </w:r>
          </w:p>
        </w:tc>
        <w:tc>
          <w:tcPr>
            <w:tcW w:w="3600" w:type="dxa"/>
          </w:tcPr>
          <w:p w14:paraId="7E3A5F11">
            <w:pPr>
              <w:spacing w:line="240" w:lineRule="auto"/>
            </w:pPr>
            <w:r>
              <w:rPr>
                <w:sz w:val="18"/>
              </w:rPr>
              <w:t>Account is disabled</w:t>
            </w:r>
          </w:p>
        </w:tc>
        <w:tc>
          <w:tcPr>
            <w:tcW w:w="1728" w:type="dxa"/>
          </w:tcPr>
          <w:p w14:paraId="6E3575A0">
            <w:pPr>
              <w:spacing w:line="240" w:lineRule="auto"/>
            </w:pPr>
            <w:r>
              <w:rPr>
                <w:sz w:val="18"/>
              </w:rPr>
              <w:t>❌ No</w:t>
            </w:r>
          </w:p>
        </w:tc>
        <w:tc>
          <w:tcPr>
            <w:tcW w:w="3600" w:type="dxa"/>
          </w:tcPr>
          <w:p w14:paraId="578556AC">
            <w:pPr>
              <w:spacing w:line="240" w:lineRule="auto"/>
            </w:pPr>
            <w:r>
              <w:rPr>
                <w:sz w:val="18"/>
              </w:rPr>
              <w:t>Admin can reactivate</w:t>
            </w:r>
          </w:p>
        </w:tc>
      </w:tr>
    </w:tbl>
    <w:p w14:paraId="20397AED"/>
    <w:p w14:paraId="417F833D">
      <w:pPr>
        <w:pStyle w:val="3"/>
      </w:pPr>
      <w:r>
        <w:rPr>
          <w:color w:val="1A5676"/>
        </w:rPr>
        <w:t>2.4 API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06"/>
        <w:gridCol w:w="2585"/>
        <w:gridCol w:w="1713"/>
        <w:gridCol w:w="3552"/>
      </w:tblGrid>
      <w:tr w14:paraId="08B759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shd w:val="clear" w:color="auto" w:fill="1A5676"/>
          </w:tcPr>
          <w:p w14:paraId="523A583D">
            <w:pPr>
              <w:spacing w:line="240" w:lineRule="auto"/>
              <w:jc w:val="center"/>
            </w:pPr>
            <w:r>
              <w:rPr>
                <w:b/>
                <w:color w:val="FFFFFF"/>
                <w:sz w:val="20"/>
              </w:rPr>
              <w:t>Method</w:t>
            </w:r>
          </w:p>
        </w:tc>
        <w:tc>
          <w:tcPr>
            <w:tcW w:w="2592" w:type="dxa"/>
            <w:shd w:val="clear" w:color="auto" w:fill="1A5676"/>
          </w:tcPr>
          <w:p w14:paraId="2C28A213">
            <w:pPr>
              <w:spacing w:line="240" w:lineRule="auto"/>
              <w:jc w:val="center"/>
            </w:pPr>
            <w:r>
              <w:rPr>
                <w:b/>
                <w:color w:val="FFFFFF"/>
                <w:sz w:val="20"/>
              </w:rPr>
              <w:t>Endpoint</w:t>
            </w:r>
          </w:p>
        </w:tc>
        <w:tc>
          <w:tcPr>
            <w:tcW w:w="1728" w:type="dxa"/>
            <w:shd w:val="clear" w:color="auto" w:fill="1A5676"/>
          </w:tcPr>
          <w:p w14:paraId="7A1A6544">
            <w:pPr>
              <w:spacing w:line="240" w:lineRule="auto"/>
              <w:jc w:val="center"/>
            </w:pPr>
            <w:r>
              <w:rPr>
                <w:b/>
                <w:color w:val="FFFFFF"/>
                <w:sz w:val="20"/>
              </w:rPr>
              <w:t>Auth Required</w:t>
            </w:r>
          </w:p>
        </w:tc>
        <w:tc>
          <w:tcPr>
            <w:tcW w:w="3600" w:type="dxa"/>
            <w:shd w:val="clear" w:color="auto" w:fill="1A5676"/>
          </w:tcPr>
          <w:p w14:paraId="03297457">
            <w:pPr>
              <w:spacing w:line="240" w:lineRule="auto"/>
              <w:jc w:val="center"/>
            </w:pPr>
            <w:r>
              <w:rPr>
                <w:b/>
                <w:color w:val="FFFFFF"/>
                <w:sz w:val="20"/>
              </w:rPr>
              <w:t>What It Does</w:t>
            </w:r>
          </w:p>
        </w:tc>
      </w:tr>
      <w:tr w14:paraId="63D3ED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789541E1">
            <w:pPr>
              <w:spacing w:line="240" w:lineRule="auto"/>
            </w:pPr>
            <w:r>
              <w:rPr>
                <w:sz w:val="18"/>
              </w:rPr>
              <w:t>POST</w:t>
            </w:r>
          </w:p>
        </w:tc>
        <w:tc>
          <w:tcPr>
            <w:tcW w:w="2592" w:type="dxa"/>
          </w:tcPr>
          <w:p w14:paraId="60791A41">
            <w:pPr>
              <w:spacing w:line="240" w:lineRule="auto"/>
            </w:pPr>
            <w:r>
              <w:rPr>
                <w:sz w:val="18"/>
              </w:rPr>
              <w:t>/auth/register</w:t>
            </w:r>
          </w:p>
        </w:tc>
        <w:tc>
          <w:tcPr>
            <w:tcW w:w="1728" w:type="dxa"/>
          </w:tcPr>
          <w:p w14:paraId="7A04663C">
            <w:pPr>
              <w:spacing w:line="240" w:lineRule="auto"/>
            </w:pPr>
            <w:r>
              <w:rPr>
                <w:sz w:val="18"/>
              </w:rPr>
              <w:t>No (Public)</w:t>
            </w:r>
          </w:p>
        </w:tc>
        <w:tc>
          <w:tcPr>
            <w:tcW w:w="3600" w:type="dxa"/>
          </w:tcPr>
          <w:p w14:paraId="75528941">
            <w:pPr>
              <w:spacing w:line="240" w:lineRule="auto"/>
            </w:pPr>
            <w:r>
              <w:rPr>
                <w:sz w:val="18"/>
              </w:rPr>
              <w:t>Register a new user account</w:t>
            </w:r>
          </w:p>
        </w:tc>
      </w:tr>
      <w:tr w14:paraId="1D767B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4F19A44">
            <w:pPr>
              <w:spacing w:line="240" w:lineRule="auto"/>
            </w:pPr>
            <w:r>
              <w:rPr>
                <w:sz w:val="18"/>
              </w:rPr>
              <w:t>POST</w:t>
            </w:r>
          </w:p>
        </w:tc>
        <w:tc>
          <w:tcPr>
            <w:tcW w:w="2592" w:type="dxa"/>
          </w:tcPr>
          <w:p w14:paraId="4B7C62B4">
            <w:pPr>
              <w:spacing w:line="240" w:lineRule="auto"/>
            </w:pPr>
            <w:r>
              <w:rPr>
                <w:sz w:val="18"/>
              </w:rPr>
              <w:t>/auth/login</w:t>
            </w:r>
          </w:p>
        </w:tc>
        <w:tc>
          <w:tcPr>
            <w:tcW w:w="1728" w:type="dxa"/>
          </w:tcPr>
          <w:p w14:paraId="5A84F572">
            <w:pPr>
              <w:spacing w:line="240" w:lineRule="auto"/>
            </w:pPr>
            <w:r>
              <w:rPr>
                <w:sz w:val="18"/>
              </w:rPr>
              <w:t>No (Public)</w:t>
            </w:r>
          </w:p>
        </w:tc>
        <w:tc>
          <w:tcPr>
            <w:tcW w:w="3600" w:type="dxa"/>
          </w:tcPr>
          <w:p w14:paraId="37B0F0AE">
            <w:pPr>
              <w:spacing w:line="240" w:lineRule="auto"/>
            </w:pPr>
            <w:r>
              <w:rPr>
                <w:sz w:val="18"/>
              </w:rPr>
              <w:t>Authenticate and get JWT token</w:t>
            </w:r>
          </w:p>
        </w:tc>
      </w:tr>
      <w:tr w14:paraId="286626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C20A569">
            <w:pPr>
              <w:spacing w:line="240" w:lineRule="auto"/>
            </w:pPr>
            <w:r>
              <w:rPr>
                <w:sz w:val="18"/>
              </w:rPr>
              <w:t>GET</w:t>
            </w:r>
          </w:p>
        </w:tc>
        <w:tc>
          <w:tcPr>
            <w:tcW w:w="2592" w:type="dxa"/>
          </w:tcPr>
          <w:p w14:paraId="7F9D1706">
            <w:pPr>
              <w:spacing w:line="240" w:lineRule="auto"/>
            </w:pPr>
            <w:r>
              <w:rPr>
                <w:sz w:val="18"/>
              </w:rPr>
              <w:t>/auth/me</w:t>
            </w:r>
          </w:p>
        </w:tc>
        <w:tc>
          <w:tcPr>
            <w:tcW w:w="1728" w:type="dxa"/>
          </w:tcPr>
          <w:p w14:paraId="1F90C942">
            <w:pPr>
              <w:spacing w:line="240" w:lineRule="auto"/>
            </w:pPr>
            <w:r>
              <w:rPr>
                <w:sz w:val="18"/>
              </w:rPr>
              <w:t>Yes (JWT)</w:t>
            </w:r>
          </w:p>
        </w:tc>
        <w:tc>
          <w:tcPr>
            <w:tcW w:w="3600" w:type="dxa"/>
          </w:tcPr>
          <w:p w14:paraId="743983DE">
            <w:pPr>
              <w:spacing w:line="240" w:lineRule="auto"/>
            </w:pPr>
            <w:r>
              <w:rPr>
                <w:sz w:val="18"/>
              </w:rPr>
              <w:t>Get current user profile</w:t>
            </w:r>
          </w:p>
        </w:tc>
      </w:tr>
      <w:tr w14:paraId="17D9BE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E778A91">
            <w:pPr>
              <w:spacing w:line="240" w:lineRule="auto"/>
            </w:pPr>
            <w:r>
              <w:rPr>
                <w:sz w:val="18"/>
              </w:rPr>
              <w:t>GET</w:t>
            </w:r>
          </w:p>
        </w:tc>
        <w:tc>
          <w:tcPr>
            <w:tcW w:w="2592" w:type="dxa"/>
          </w:tcPr>
          <w:p w14:paraId="703874F1">
            <w:pPr>
              <w:spacing w:line="240" w:lineRule="auto"/>
            </w:pPr>
            <w:r>
              <w:rPr>
                <w:sz w:val="18"/>
              </w:rPr>
              <w:t>/auth/users/pending</w:t>
            </w:r>
          </w:p>
        </w:tc>
        <w:tc>
          <w:tcPr>
            <w:tcW w:w="1728" w:type="dxa"/>
          </w:tcPr>
          <w:p w14:paraId="5F968AD1">
            <w:pPr>
              <w:spacing w:line="240" w:lineRule="auto"/>
            </w:pPr>
            <w:r>
              <w:rPr>
                <w:sz w:val="18"/>
              </w:rPr>
              <w:t>Yes (Admin)</w:t>
            </w:r>
          </w:p>
        </w:tc>
        <w:tc>
          <w:tcPr>
            <w:tcW w:w="3600" w:type="dxa"/>
          </w:tcPr>
          <w:p w14:paraId="2497A4F0">
            <w:pPr>
              <w:spacing w:line="240" w:lineRule="auto"/>
            </w:pPr>
            <w:r>
              <w:rPr>
                <w:sz w:val="18"/>
              </w:rPr>
              <w:t>List users awaiting approval</w:t>
            </w:r>
          </w:p>
        </w:tc>
      </w:tr>
      <w:tr w14:paraId="0186E5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63AE4E8">
            <w:pPr>
              <w:spacing w:line="240" w:lineRule="auto"/>
            </w:pPr>
            <w:r>
              <w:rPr>
                <w:sz w:val="18"/>
              </w:rPr>
              <w:t>PATCH</w:t>
            </w:r>
          </w:p>
        </w:tc>
        <w:tc>
          <w:tcPr>
            <w:tcW w:w="2592" w:type="dxa"/>
          </w:tcPr>
          <w:p w14:paraId="6238E214">
            <w:pPr>
              <w:spacing w:line="240" w:lineRule="auto"/>
            </w:pPr>
            <w:r>
              <w:rPr>
                <w:sz w:val="18"/>
              </w:rPr>
              <w:t>/auth/users/{id}/approve</w:t>
            </w:r>
          </w:p>
        </w:tc>
        <w:tc>
          <w:tcPr>
            <w:tcW w:w="1728" w:type="dxa"/>
          </w:tcPr>
          <w:p w14:paraId="46A2434D">
            <w:pPr>
              <w:spacing w:line="240" w:lineRule="auto"/>
            </w:pPr>
            <w:r>
              <w:rPr>
                <w:sz w:val="18"/>
              </w:rPr>
              <w:t>Yes (Admin)</w:t>
            </w:r>
          </w:p>
        </w:tc>
        <w:tc>
          <w:tcPr>
            <w:tcW w:w="3600" w:type="dxa"/>
          </w:tcPr>
          <w:p w14:paraId="0B9C9EBD">
            <w:pPr>
              <w:spacing w:line="240" w:lineRule="auto"/>
            </w:pPr>
            <w:r>
              <w:rPr>
                <w:sz w:val="18"/>
              </w:rPr>
              <w:t>Approve a pending user</w:t>
            </w:r>
          </w:p>
        </w:tc>
      </w:tr>
      <w:tr w14:paraId="262DC0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40898BB">
            <w:pPr>
              <w:spacing w:line="240" w:lineRule="auto"/>
            </w:pPr>
            <w:r>
              <w:rPr>
                <w:sz w:val="18"/>
              </w:rPr>
              <w:t>PATCH</w:t>
            </w:r>
          </w:p>
        </w:tc>
        <w:tc>
          <w:tcPr>
            <w:tcW w:w="2592" w:type="dxa"/>
          </w:tcPr>
          <w:p w14:paraId="336ECFCE">
            <w:pPr>
              <w:spacing w:line="240" w:lineRule="auto"/>
            </w:pPr>
            <w:r>
              <w:rPr>
                <w:sz w:val="18"/>
              </w:rPr>
              <w:t>/auth/users/{id}/deactivate</w:t>
            </w:r>
          </w:p>
        </w:tc>
        <w:tc>
          <w:tcPr>
            <w:tcW w:w="1728" w:type="dxa"/>
          </w:tcPr>
          <w:p w14:paraId="4EB45334">
            <w:pPr>
              <w:spacing w:line="240" w:lineRule="auto"/>
            </w:pPr>
            <w:r>
              <w:rPr>
                <w:sz w:val="18"/>
              </w:rPr>
              <w:t>Yes (Admin)</w:t>
            </w:r>
          </w:p>
        </w:tc>
        <w:tc>
          <w:tcPr>
            <w:tcW w:w="3600" w:type="dxa"/>
          </w:tcPr>
          <w:p w14:paraId="72B1EA73">
            <w:pPr>
              <w:spacing w:line="240" w:lineRule="auto"/>
            </w:pPr>
            <w:r>
              <w:rPr>
                <w:sz w:val="18"/>
              </w:rPr>
              <w:t>Deactivate a user</w:t>
            </w:r>
          </w:p>
        </w:tc>
      </w:tr>
    </w:tbl>
    <w:p w14:paraId="79678DB8"/>
    <w:p w14:paraId="3375D202">
      <w:pPr>
        <w:pStyle w:val="3"/>
      </w:pPr>
      <w:r>
        <w:rPr>
          <w:color w:val="1A5676"/>
        </w:rPr>
        <w:t>2.5 Key Business Rules</w:t>
      </w:r>
    </w:p>
    <w:p w14:paraId="33465F42">
      <w:pPr>
        <w:pStyle w:val="23"/>
      </w:pPr>
      <w:r>
        <w:t xml:space="preserve"> Every email must be unique (case-insensitive matching)</w:t>
      </w:r>
    </w:p>
    <w:p w14:paraId="474B2139">
      <w:pPr>
        <w:pStyle w:val="23"/>
      </w:pPr>
      <w:r>
        <w:t xml:space="preserve"> Passwords must contain at least one uppercase letter, one lowercase letter, one digit, and one special character</w:t>
      </w:r>
    </w:p>
    <w:p w14:paraId="3FC473DF">
      <w:pPr>
        <w:pStyle w:val="23"/>
      </w:pPr>
      <w:r>
        <w:t xml:space="preserve"> New users always start as "pending" — they cannot log in until approved</w:t>
      </w:r>
    </w:p>
    <w:p w14:paraId="050F3B42">
      <w:pPr>
        <w:pStyle w:val="23"/>
      </w:pPr>
      <w:r>
        <w:t xml:space="preserve"> An admin cannot deactivate their own account</w:t>
      </w:r>
    </w:p>
    <w:p w14:paraId="59CEB730">
      <w:pPr>
        <w:pStyle w:val="23"/>
      </w:pPr>
      <w:r>
        <w:t xml:space="preserve"> The last remaining admin cannot be deactivated (prevents lockout)</w:t>
      </w:r>
    </w:p>
    <w:p w14:paraId="1A4BB461">
      <w:r>
        <w:br w:type="page"/>
      </w:r>
    </w:p>
    <w:p w14:paraId="204C7CA5">
      <w:pPr>
        <w:pStyle w:val="2"/>
      </w:pPr>
      <w:r>
        <w:rPr>
          <w:color w:val="1A5676"/>
        </w:rPr>
        <w:t>3. RBAC Module — What Are You Allowed to Do?</w:t>
      </w:r>
    </w:p>
    <w:p w14:paraId="2450E218">
      <w:pPr>
        <w:pStyle w:val="3"/>
      </w:pPr>
      <w:r>
        <w:rPr>
          <w:color w:val="1A5676"/>
        </w:rPr>
        <w:t>3.1 What Is RBAC?</w:t>
      </w:r>
    </w:p>
    <w:p w14:paraId="11F744BF">
      <w:r>
        <w:t>RBAC stands for Role-Based Access Control. It's the security system that decides what each user can and cannot do in the system. Think of it like a building with different access badges: a receptionist can enter the lobby and schedule appointments, but cannot enter the clinical records room. A doctor can access patient charts, but cannot modify system settings. An admin has a master key.</w:t>
      </w:r>
    </w:p>
    <w:p w14:paraId="6FAB66AA">
      <w:pPr>
        <w:pStyle w:val="3"/>
      </w:pPr>
      <w:r>
        <w:rPr>
          <w:color w:val="1A5676"/>
        </w:rPr>
        <w:t>3.2 The Seven Roles</w:t>
      </w:r>
    </w:p>
    <w:p w14:paraId="16BE4E5C">
      <w:r>
        <w:t>DensCare defines seven roles with carefully scoped permissions: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05"/>
        <w:gridCol w:w="1296"/>
        <w:gridCol w:w="1440"/>
        <w:gridCol w:w="1296"/>
        <w:gridCol w:w="1440"/>
        <w:gridCol w:w="1296"/>
      </w:tblGrid>
      <w:tr w14:paraId="1E3F60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shd w:val="clear" w:color="auto" w:fill="1A5676"/>
          </w:tcPr>
          <w:p w14:paraId="7D094197">
            <w:pPr>
              <w:spacing w:line="240" w:lineRule="auto"/>
              <w:jc w:val="center"/>
            </w:pPr>
            <w:r>
              <w:rPr>
                <w:b/>
                <w:color w:val="FFFFFF"/>
                <w:sz w:val="20"/>
              </w:rPr>
              <w:t>Role</w:t>
            </w:r>
          </w:p>
        </w:tc>
        <w:tc>
          <w:tcPr>
            <w:tcW w:w="1296" w:type="dxa"/>
            <w:shd w:val="clear" w:color="auto" w:fill="1A5676"/>
          </w:tcPr>
          <w:p w14:paraId="0D09D9F2">
            <w:pPr>
              <w:spacing w:line="240" w:lineRule="auto"/>
              <w:jc w:val="center"/>
            </w:pPr>
            <w:r>
              <w:rPr>
                <w:b/>
                <w:color w:val="FFFFFF"/>
                <w:sz w:val="20"/>
              </w:rPr>
              <w:t>Access Level</w:t>
            </w:r>
          </w:p>
        </w:tc>
        <w:tc>
          <w:tcPr>
            <w:tcW w:w="1440" w:type="dxa"/>
            <w:shd w:val="clear" w:color="auto" w:fill="1A5676"/>
          </w:tcPr>
          <w:p w14:paraId="1D9B884B">
            <w:pPr>
              <w:spacing w:line="240" w:lineRule="auto"/>
              <w:jc w:val="center"/>
            </w:pPr>
            <w:r>
              <w:rPr>
                <w:b/>
                <w:color w:val="FFFFFF"/>
                <w:sz w:val="20"/>
              </w:rPr>
              <w:t>Can Create Records?</w:t>
            </w:r>
          </w:p>
        </w:tc>
        <w:tc>
          <w:tcPr>
            <w:tcW w:w="1296" w:type="dxa"/>
            <w:shd w:val="clear" w:color="auto" w:fill="1A5676"/>
          </w:tcPr>
          <w:p w14:paraId="50272E9F">
            <w:pPr>
              <w:spacing w:line="240" w:lineRule="auto"/>
              <w:jc w:val="center"/>
            </w:pPr>
            <w:r>
              <w:rPr>
                <w:b/>
                <w:color w:val="FFFFFF"/>
                <w:sz w:val="20"/>
              </w:rPr>
              <w:t>Can Read Records?</w:t>
            </w:r>
          </w:p>
        </w:tc>
        <w:tc>
          <w:tcPr>
            <w:tcW w:w="1440" w:type="dxa"/>
            <w:shd w:val="clear" w:color="auto" w:fill="1A5676"/>
          </w:tcPr>
          <w:p w14:paraId="7F4A1B95">
            <w:pPr>
              <w:spacing w:line="240" w:lineRule="auto"/>
              <w:jc w:val="center"/>
            </w:pPr>
            <w:r>
              <w:rPr>
                <w:b/>
                <w:color w:val="FFFFFF"/>
                <w:sz w:val="20"/>
              </w:rPr>
              <w:t>Can Manage Users?</w:t>
            </w:r>
          </w:p>
        </w:tc>
        <w:tc>
          <w:tcPr>
            <w:tcW w:w="1296" w:type="dxa"/>
            <w:shd w:val="clear" w:color="auto" w:fill="1A5676"/>
          </w:tcPr>
          <w:p w14:paraId="2514D9F2">
            <w:pPr>
              <w:spacing w:line="240" w:lineRule="auto"/>
              <w:jc w:val="center"/>
            </w:pPr>
            <w:r>
              <w:rPr>
                <w:b/>
                <w:color w:val="FFFFFF"/>
                <w:sz w:val="20"/>
              </w:rPr>
              <w:t>Can Configure System?</w:t>
            </w:r>
          </w:p>
        </w:tc>
      </w:tr>
      <w:tr w14:paraId="2D43C3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A4AFC00">
            <w:pPr>
              <w:spacing w:line="240" w:lineRule="auto"/>
            </w:pPr>
            <w:r>
              <w:rPr>
                <w:sz w:val="18"/>
              </w:rPr>
              <w:t>ADMIN</w:t>
            </w:r>
          </w:p>
        </w:tc>
        <w:tc>
          <w:tcPr>
            <w:tcW w:w="1296" w:type="dxa"/>
          </w:tcPr>
          <w:p w14:paraId="7C4238A9">
            <w:pPr>
              <w:spacing w:line="240" w:lineRule="auto"/>
            </w:pPr>
            <w:r>
              <w:rPr>
                <w:sz w:val="18"/>
              </w:rPr>
              <w:t>Complete</w:t>
            </w:r>
          </w:p>
        </w:tc>
        <w:tc>
          <w:tcPr>
            <w:tcW w:w="1440" w:type="dxa"/>
          </w:tcPr>
          <w:p w14:paraId="3EB61EB4">
            <w:pPr>
              <w:spacing w:line="240" w:lineRule="auto"/>
            </w:pPr>
            <w:r>
              <w:rPr>
                <w:sz w:val="18"/>
              </w:rPr>
              <w:t>✅ All modules</w:t>
            </w:r>
          </w:p>
        </w:tc>
        <w:tc>
          <w:tcPr>
            <w:tcW w:w="1296" w:type="dxa"/>
          </w:tcPr>
          <w:p w14:paraId="3741A5CC">
            <w:pPr>
              <w:spacing w:line="240" w:lineRule="auto"/>
            </w:pPr>
            <w:r>
              <w:rPr>
                <w:sz w:val="18"/>
              </w:rPr>
              <w:t>✅ All modules</w:t>
            </w:r>
          </w:p>
        </w:tc>
        <w:tc>
          <w:tcPr>
            <w:tcW w:w="1440" w:type="dxa"/>
          </w:tcPr>
          <w:p w14:paraId="2A7D1857">
            <w:pPr>
              <w:spacing w:line="240" w:lineRule="auto"/>
            </w:pPr>
            <w:r>
              <w:rPr>
                <w:sz w:val="18"/>
              </w:rPr>
              <w:t>✅ Yes</w:t>
            </w:r>
          </w:p>
        </w:tc>
        <w:tc>
          <w:tcPr>
            <w:tcW w:w="1296" w:type="dxa"/>
          </w:tcPr>
          <w:p w14:paraId="002BF01B">
            <w:pPr>
              <w:spacing w:line="240" w:lineRule="auto"/>
            </w:pPr>
            <w:r>
              <w:rPr>
                <w:sz w:val="18"/>
              </w:rPr>
              <w:t>✅ Yes</w:t>
            </w:r>
          </w:p>
        </w:tc>
      </w:tr>
      <w:tr w14:paraId="362661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AD5041A">
            <w:pPr>
              <w:spacing w:line="240" w:lineRule="auto"/>
            </w:pPr>
            <w:r>
              <w:rPr>
                <w:sz w:val="18"/>
              </w:rPr>
              <w:t>CHIEF_DOCTOR</w:t>
            </w:r>
          </w:p>
        </w:tc>
        <w:tc>
          <w:tcPr>
            <w:tcW w:w="1296" w:type="dxa"/>
          </w:tcPr>
          <w:p w14:paraId="46506FF5">
            <w:pPr>
              <w:spacing w:line="240" w:lineRule="auto"/>
            </w:pPr>
            <w:r>
              <w:rPr>
                <w:sz w:val="18"/>
              </w:rPr>
              <w:t>Clinical Lead</w:t>
            </w:r>
          </w:p>
        </w:tc>
        <w:tc>
          <w:tcPr>
            <w:tcW w:w="1440" w:type="dxa"/>
          </w:tcPr>
          <w:p w14:paraId="2A2306DE">
            <w:pPr>
              <w:spacing w:line="240" w:lineRule="auto"/>
            </w:pPr>
            <w:r>
              <w:rPr>
                <w:sz w:val="18"/>
              </w:rPr>
              <w:t>✅ Clinical</w:t>
            </w:r>
          </w:p>
        </w:tc>
        <w:tc>
          <w:tcPr>
            <w:tcW w:w="1296" w:type="dxa"/>
          </w:tcPr>
          <w:p w14:paraId="2D6EE696">
            <w:pPr>
              <w:spacing w:line="240" w:lineRule="auto"/>
            </w:pPr>
            <w:r>
              <w:rPr>
                <w:sz w:val="18"/>
              </w:rPr>
              <w:t>✅ All</w:t>
            </w:r>
          </w:p>
        </w:tc>
        <w:tc>
          <w:tcPr>
            <w:tcW w:w="1440" w:type="dxa"/>
          </w:tcPr>
          <w:p w14:paraId="2436D91C">
            <w:pPr>
              <w:spacing w:line="240" w:lineRule="auto"/>
            </w:pPr>
            <w:r>
              <w:rPr>
                <w:sz w:val="18"/>
              </w:rPr>
              <w:t>❌ No</w:t>
            </w:r>
          </w:p>
        </w:tc>
        <w:tc>
          <w:tcPr>
            <w:tcW w:w="1296" w:type="dxa"/>
          </w:tcPr>
          <w:p w14:paraId="6AD0609B">
            <w:pPr>
              <w:spacing w:line="240" w:lineRule="auto"/>
            </w:pPr>
            <w:r>
              <w:rPr>
                <w:sz w:val="18"/>
              </w:rPr>
              <w:t>❌ No</w:t>
            </w:r>
          </w:p>
        </w:tc>
      </w:tr>
      <w:tr w14:paraId="694C9B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9BA69D9">
            <w:pPr>
              <w:spacing w:line="240" w:lineRule="auto"/>
            </w:pPr>
            <w:r>
              <w:rPr>
                <w:sz w:val="18"/>
              </w:rPr>
              <w:t>GENERAL_DOCTOR</w:t>
            </w:r>
          </w:p>
        </w:tc>
        <w:tc>
          <w:tcPr>
            <w:tcW w:w="1296" w:type="dxa"/>
          </w:tcPr>
          <w:p w14:paraId="7E6CD939">
            <w:pPr>
              <w:spacing w:line="240" w:lineRule="auto"/>
            </w:pPr>
            <w:r>
              <w:rPr>
                <w:sz w:val="18"/>
              </w:rPr>
              <w:t>Clinical</w:t>
            </w:r>
          </w:p>
        </w:tc>
        <w:tc>
          <w:tcPr>
            <w:tcW w:w="1440" w:type="dxa"/>
          </w:tcPr>
          <w:p w14:paraId="230451F4">
            <w:pPr>
              <w:spacing w:line="240" w:lineRule="auto"/>
            </w:pPr>
            <w:r>
              <w:rPr>
                <w:sz w:val="18"/>
              </w:rPr>
              <w:t>✅ Clinical</w:t>
            </w:r>
          </w:p>
        </w:tc>
        <w:tc>
          <w:tcPr>
            <w:tcW w:w="1296" w:type="dxa"/>
          </w:tcPr>
          <w:p w14:paraId="55F91DBB">
            <w:pPr>
              <w:spacing w:line="240" w:lineRule="auto"/>
            </w:pPr>
            <w:r>
              <w:rPr>
                <w:sz w:val="18"/>
              </w:rPr>
              <w:t>✅ Clinical</w:t>
            </w:r>
          </w:p>
        </w:tc>
        <w:tc>
          <w:tcPr>
            <w:tcW w:w="1440" w:type="dxa"/>
          </w:tcPr>
          <w:p w14:paraId="4EF80917">
            <w:pPr>
              <w:spacing w:line="240" w:lineRule="auto"/>
            </w:pPr>
            <w:r>
              <w:rPr>
                <w:sz w:val="18"/>
              </w:rPr>
              <w:t>❌ No</w:t>
            </w:r>
          </w:p>
        </w:tc>
        <w:tc>
          <w:tcPr>
            <w:tcW w:w="1296" w:type="dxa"/>
          </w:tcPr>
          <w:p w14:paraId="62B3B9E1">
            <w:pPr>
              <w:spacing w:line="240" w:lineRule="auto"/>
            </w:pPr>
            <w:r>
              <w:rPr>
                <w:sz w:val="18"/>
              </w:rPr>
              <w:t>❌ No</w:t>
            </w:r>
          </w:p>
        </w:tc>
      </w:tr>
      <w:tr w14:paraId="71359F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ECAA86A">
            <w:pPr>
              <w:spacing w:line="240" w:lineRule="auto"/>
            </w:pPr>
            <w:r>
              <w:rPr>
                <w:sz w:val="18"/>
              </w:rPr>
              <w:t>SPECIALIST_DOCTOR</w:t>
            </w:r>
          </w:p>
        </w:tc>
        <w:tc>
          <w:tcPr>
            <w:tcW w:w="1296" w:type="dxa"/>
          </w:tcPr>
          <w:p w14:paraId="533FB53A">
            <w:pPr>
              <w:spacing w:line="240" w:lineRule="auto"/>
            </w:pPr>
            <w:r>
              <w:rPr>
                <w:sz w:val="18"/>
              </w:rPr>
              <w:t>Clinical (Specialty)</w:t>
            </w:r>
          </w:p>
        </w:tc>
        <w:tc>
          <w:tcPr>
            <w:tcW w:w="1440" w:type="dxa"/>
          </w:tcPr>
          <w:p w14:paraId="49D7678C">
            <w:pPr>
              <w:spacing w:line="240" w:lineRule="auto"/>
            </w:pPr>
            <w:r>
              <w:rPr>
                <w:sz w:val="18"/>
              </w:rPr>
              <w:t>✅ Limited</w:t>
            </w:r>
          </w:p>
        </w:tc>
        <w:tc>
          <w:tcPr>
            <w:tcW w:w="1296" w:type="dxa"/>
          </w:tcPr>
          <w:p w14:paraId="33ACFE2B">
            <w:pPr>
              <w:spacing w:line="240" w:lineRule="auto"/>
            </w:pPr>
            <w:r>
              <w:rPr>
                <w:sz w:val="18"/>
              </w:rPr>
              <w:t>✅ Clinical</w:t>
            </w:r>
          </w:p>
        </w:tc>
        <w:tc>
          <w:tcPr>
            <w:tcW w:w="1440" w:type="dxa"/>
          </w:tcPr>
          <w:p w14:paraId="31896695">
            <w:pPr>
              <w:spacing w:line="240" w:lineRule="auto"/>
            </w:pPr>
            <w:r>
              <w:rPr>
                <w:sz w:val="18"/>
              </w:rPr>
              <w:t>❌ No</w:t>
            </w:r>
          </w:p>
        </w:tc>
        <w:tc>
          <w:tcPr>
            <w:tcW w:w="1296" w:type="dxa"/>
          </w:tcPr>
          <w:p w14:paraId="07443038">
            <w:pPr>
              <w:spacing w:line="240" w:lineRule="auto"/>
            </w:pPr>
            <w:r>
              <w:rPr>
                <w:sz w:val="18"/>
              </w:rPr>
              <w:t>❌ No</w:t>
            </w:r>
          </w:p>
        </w:tc>
      </w:tr>
      <w:tr w14:paraId="0B7636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91589B7">
            <w:pPr>
              <w:spacing w:line="240" w:lineRule="auto"/>
            </w:pPr>
            <w:r>
              <w:rPr>
                <w:sz w:val="18"/>
              </w:rPr>
              <w:t>CONSULTING_DOCTOR</w:t>
            </w:r>
          </w:p>
        </w:tc>
        <w:tc>
          <w:tcPr>
            <w:tcW w:w="1296" w:type="dxa"/>
          </w:tcPr>
          <w:p w14:paraId="134DD004">
            <w:pPr>
              <w:spacing w:line="240" w:lineRule="auto"/>
            </w:pPr>
            <w:r>
              <w:rPr>
                <w:sz w:val="18"/>
              </w:rPr>
              <w:t>Limited Clinical</w:t>
            </w:r>
          </w:p>
        </w:tc>
        <w:tc>
          <w:tcPr>
            <w:tcW w:w="1440" w:type="dxa"/>
          </w:tcPr>
          <w:p w14:paraId="5992030D">
            <w:pPr>
              <w:spacing w:line="240" w:lineRule="auto"/>
            </w:pPr>
            <w:r>
              <w:rPr>
                <w:sz w:val="18"/>
              </w:rPr>
              <w:t>✅ Own scope</w:t>
            </w:r>
          </w:p>
        </w:tc>
        <w:tc>
          <w:tcPr>
            <w:tcW w:w="1296" w:type="dxa"/>
          </w:tcPr>
          <w:p w14:paraId="68B7EDED">
            <w:pPr>
              <w:spacing w:line="240" w:lineRule="auto"/>
            </w:pPr>
            <w:r>
              <w:rPr>
                <w:sz w:val="18"/>
              </w:rPr>
              <w:t>✅ Clinical</w:t>
            </w:r>
          </w:p>
        </w:tc>
        <w:tc>
          <w:tcPr>
            <w:tcW w:w="1440" w:type="dxa"/>
          </w:tcPr>
          <w:p w14:paraId="04AD1255">
            <w:pPr>
              <w:spacing w:line="240" w:lineRule="auto"/>
            </w:pPr>
            <w:r>
              <w:rPr>
                <w:sz w:val="18"/>
              </w:rPr>
              <w:t>❌ No</w:t>
            </w:r>
          </w:p>
        </w:tc>
        <w:tc>
          <w:tcPr>
            <w:tcW w:w="1296" w:type="dxa"/>
          </w:tcPr>
          <w:p w14:paraId="4C4A9101">
            <w:pPr>
              <w:spacing w:line="240" w:lineRule="auto"/>
            </w:pPr>
            <w:r>
              <w:rPr>
                <w:sz w:val="18"/>
              </w:rPr>
              <w:t>❌ No</w:t>
            </w:r>
          </w:p>
        </w:tc>
      </w:tr>
      <w:tr w14:paraId="55C794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5FD61EB">
            <w:pPr>
              <w:spacing w:line="240" w:lineRule="auto"/>
            </w:pPr>
            <w:r>
              <w:rPr>
                <w:sz w:val="18"/>
              </w:rPr>
              <w:t>RECEPTIONIST</w:t>
            </w:r>
          </w:p>
        </w:tc>
        <w:tc>
          <w:tcPr>
            <w:tcW w:w="1296" w:type="dxa"/>
          </w:tcPr>
          <w:p w14:paraId="0A99935E">
            <w:pPr>
              <w:spacing w:line="240" w:lineRule="auto"/>
            </w:pPr>
            <w:r>
              <w:rPr>
                <w:sz w:val="18"/>
              </w:rPr>
              <w:t>Front Desk</w:t>
            </w:r>
          </w:p>
        </w:tc>
        <w:tc>
          <w:tcPr>
            <w:tcW w:w="1440" w:type="dxa"/>
          </w:tcPr>
          <w:p w14:paraId="64B530EC">
            <w:pPr>
              <w:spacing w:line="240" w:lineRule="auto"/>
            </w:pPr>
            <w:r>
              <w:rPr>
                <w:sz w:val="18"/>
              </w:rPr>
              <w:t>✅ Patients, Appointments</w:t>
            </w:r>
          </w:p>
        </w:tc>
        <w:tc>
          <w:tcPr>
            <w:tcW w:w="1296" w:type="dxa"/>
          </w:tcPr>
          <w:p w14:paraId="37948BDE">
            <w:pPr>
              <w:spacing w:line="240" w:lineRule="auto"/>
            </w:pPr>
            <w:r>
              <w:rPr>
                <w:sz w:val="18"/>
              </w:rPr>
              <w:t>✅ Read-only</w:t>
            </w:r>
          </w:p>
        </w:tc>
        <w:tc>
          <w:tcPr>
            <w:tcW w:w="1440" w:type="dxa"/>
          </w:tcPr>
          <w:p w14:paraId="37B95640">
            <w:pPr>
              <w:spacing w:line="240" w:lineRule="auto"/>
            </w:pPr>
            <w:r>
              <w:rPr>
                <w:sz w:val="18"/>
              </w:rPr>
              <w:t>❌ No</w:t>
            </w:r>
          </w:p>
        </w:tc>
        <w:tc>
          <w:tcPr>
            <w:tcW w:w="1296" w:type="dxa"/>
          </w:tcPr>
          <w:p w14:paraId="647D24AD">
            <w:pPr>
              <w:spacing w:line="240" w:lineRule="auto"/>
            </w:pPr>
            <w:r>
              <w:rPr>
                <w:sz w:val="18"/>
              </w:rPr>
              <w:t>❌ No</w:t>
            </w:r>
          </w:p>
        </w:tc>
      </w:tr>
      <w:tr w14:paraId="3E0538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525B83A">
            <w:pPr>
              <w:spacing w:line="240" w:lineRule="auto"/>
            </w:pPr>
            <w:r>
              <w:rPr>
                <w:sz w:val="18"/>
              </w:rPr>
              <w:t>DENTAL_ASSISTANT</w:t>
            </w:r>
          </w:p>
        </w:tc>
        <w:tc>
          <w:tcPr>
            <w:tcW w:w="1296" w:type="dxa"/>
          </w:tcPr>
          <w:p w14:paraId="29C56568">
            <w:pPr>
              <w:spacing w:line="240" w:lineRule="auto"/>
            </w:pPr>
            <w:r>
              <w:rPr>
                <w:sz w:val="18"/>
              </w:rPr>
              <w:t>Support</w:t>
            </w:r>
          </w:p>
        </w:tc>
        <w:tc>
          <w:tcPr>
            <w:tcW w:w="1440" w:type="dxa"/>
          </w:tcPr>
          <w:p w14:paraId="03E8EC9D">
            <w:pPr>
              <w:spacing w:line="240" w:lineRule="auto"/>
            </w:pPr>
            <w:r>
              <w:rPr>
                <w:sz w:val="18"/>
              </w:rPr>
              <w:t>❌ No write</w:t>
            </w:r>
          </w:p>
        </w:tc>
        <w:tc>
          <w:tcPr>
            <w:tcW w:w="1296" w:type="dxa"/>
          </w:tcPr>
          <w:p w14:paraId="2A95539F">
            <w:pPr>
              <w:spacing w:line="240" w:lineRule="auto"/>
            </w:pPr>
            <w:r>
              <w:rPr>
                <w:sz w:val="18"/>
              </w:rPr>
              <w:t>✅ Read-only</w:t>
            </w:r>
          </w:p>
        </w:tc>
        <w:tc>
          <w:tcPr>
            <w:tcW w:w="1440" w:type="dxa"/>
          </w:tcPr>
          <w:p w14:paraId="46D2D0C4">
            <w:pPr>
              <w:spacing w:line="240" w:lineRule="auto"/>
            </w:pPr>
            <w:r>
              <w:rPr>
                <w:sz w:val="18"/>
              </w:rPr>
              <w:t>❌ No</w:t>
            </w:r>
          </w:p>
        </w:tc>
        <w:tc>
          <w:tcPr>
            <w:tcW w:w="1296" w:type="dxa"/>
          </w:tcPr>
          <w:p w14:paraId="18A33F8F">
            <w:pPr>
              <w:spacing w:line="240" w:lineRule="auto"/>
            </w:pPr>
            <w:r>
              <w:rPr>
                <w:sz w:val="18"/>
              </w:rPr>
              <w:t>❌ No</w:t>
            </w:r>
          </w:p>
        </w:tc>
      </w:tr>
    </w:tbl>
    <w:p w14:paraId="61ED2F45"/>
    <w:p w14:paraId="2F3BE5BB">
      <w:pPr>
        <w:pStyle w:val="3"/>
      </w:pPr>
      <w:r>
        <w:rPr>
          <w:color w:val="1A5676"/>
        </w:rPr>
        <w:t>3.3 How It Works</w:t>
      </w:r>
    </w:p>
    <w:p w14:paraId="04EFD8D3">
      <w:r>
        <w:t>The RBAC system works through FastAPI dependencies. When a route is defined, it declares which roles are allowed to access it. The system automatically checks the user's role against the allowed roles before the request is processed. If the user doesn't have the right role, they get a 403 Forbidden response.</w:t>
      </w:r>
    </w:p>
    <w:p w14:paraId="781C958E">
      <w:r>
        <w:rPr>
          <w:b/>
        </w:rPr>
        <w:t>Authorization patterns used in the code:</w:t>
      </w:r>
    </w:p>
    <w:p w14:paraId="6B383BD2">
      <w:pPr>
        <w:pStyle w:val="23"/>
      </w:pPr>
      <w:r>
        <w:rPr>
          <w:b/>
        </w:rPr>
        <w:t xml:space="preserve">Admin-only: </w:t>
      </w:r>
      <w:r>
        <w:t xml:space="preserve"> require_admin() — Only admins can access</w:t>
      </w:r>
    </w:p>
    <w:p w14:paraId="1E775189">
      <w:pPr>
        <w:pStyle w:val="23"/>
      </w:pPr>
      <w:r>
        <w:rPr>
          <w:b/>
        </w:rPr>
        <w:t xml:space="preserve">Role-specific: </w:t>
      </w:r>
      <w:r>
        <w:t xml:space="preserve"> require_roles([...]) — Only specific roles can access</w:t>
      </w:r>
    </w:p>
    <w:p w14:paraId="74E8CC3B">
      <w:pPr>
        <w:pStyle w:val="23"/>
      </w:pPr>
      <w:r>
        <w:rPr>
          <w:b/>
        </w:rPr>
        <w:t xml:space="preserve">Self-or-read: </w:t>
      </w:r>
      <w:r>
        <w:t xml:space="preserve"> Custom dependencies — For complex rules like "can only see your own profile"</w:t>
      </w:r>
    </w:p>
    <w:p w14:paraId="5619363F">
      <w:r>
        <w:br w:type="page"/>
      </w:r>
    </w:p>
    <w:p w14:paraId="06C799B6">
      <w:pPr>
        <w:pStyle w:val="2"/>
      </w:pPr>
      <w:r>
        <w:rPr>
          <w:color w:val="1A5676"/>
        </w:rPr>
        <w:t>4. User Management Module — Managing the Staff</w:t>
      </w:r>
    </w:p>
    <w:p w14:paraId="22C4EF17">
      <w:pPr>
        <w:pStyle w:val="3"/>
      </w:pPr>
      <w:r>
        <w:rPr>
          <w:color w:val="1A5676"/>
        </w:rPr>
        <w:t>4.1 What Is the User Management Module?</w:t>
      </w:r>
    </w:p>
    <w:p w14:paraId="178EE00C">
      <w:r>
        <w:t>While the Authentication Module handles registration and login, the User Management Module is what administrators use to manage the staff directory. It provides the tools to list users, change roles, activate/deactivate accounts, and manage the workforce.</w:t>
      </w:r>
    </w:p>
    <w:p w14:paraId="773DAC72">
      <w:pPr>
        <w:pStyle w:val="3"/>
      </w:pPr>
      <w:r>
        <w:rPr>
          <w:color w:val="1A5676"/>
        </w:rPr>
        <w:t>4.2 Who Uses It?</w:t>
      </w:r>
    </w:p>
    <w:p w14:paraId="376A54D8">
      <w:pPr>
        <w:pStyle w:val="23"/>
      </w:pPr>
      <w:r>
        <w:t xml:space="preserve"> Administrators — Full CRUD operations on all users</w:t>
      </w:r>
    </w:p>
    <w:p w14:paraId="1440E3F1">
      <w:pPr>
        <w:pStyle w:val="23"/>
      </w:pPr>
      <w:r>
        <w:t xml:space="preserve"> No other role — This is admin-only territory</w:t>
      </w:r>
    </w:p>
    <w:p w14:paraId="02DAB483">
      <w:pPr>
        <w:pStyle w:val="3"/>
      </w:pPr>
      <w:r>
        <w:rPr>
          <w:color w:val="1A5676"/>
        </w:rPr>
        <w:t>4.3 API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06"/>
        <w:gridCol w:w="2579"/>
        <w:gridCol w:w="1003"/>
        <w:gridCol w:w="4268"/>
      </w:tblGrid>
      <w:tr w14:paraId="10C484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shd w:val="clear" w:color="auto" w:fill="1A5676"/>
          </w:tcPr>
          <w:p w14:paraId="5EDD0C60">
            <w:pPr>
              <w:spacing w:line="240" w:lineRule="auto"/>
              <w:jc w:val="center"/>
            </w:pPr>
            <w:r>
              <w:rPr>
                <w:b/>
                <w:color w:val="FFFFFF"/>
                <w:sz w:val="20"/>
              </w:rPr>
              <w:t>Method</w:t>
            </w:r>
          </w:p>
        </w:tc>
        <w:tc>
          <w:tcPr>
            <w:tcW w:w="2592" w:type="dxa"/>
            <w:shd w:val="clear" w:color="auto" w:fill="1A5676"/>
          </w:tcPr>
          <w:p w14:paraId="1E9383B1">
            <w:pPr>
              <w:spacing w:line="240" w:lineRule="auto"/>
              <w:jc w:val="center"/>
            </w:pPr>
            <w:r>
              <w:rPr>
                <w:b/>
                <w:color w:val="FFFFFF"/>
                <w:sz w:val="20"/>
              </w:rPr>
              <w:t>Endpoint</w:t>
            </w:r>
          </w:p>
        </w:tc>
        <w:tc>
          <w:tcPr>
            <w:tcW w:w="1008" w:type="dxa"/>
            <w:shd w:val="clear" w:color="auto" w:fill="1A5676"/>
          </w:tcPr>
          <w:p w14:paraId="55DEB5ED">
            <w:pPr>
              <w:spacing w:line="240" w:lineRule="auto"/>
              <w:jc w:val="center"/>
            </w:pPr>
            <w:r>
              <w:rPr>
                <w:b/>
                <w:color w:val="FFFFFF"/>
                <w:sz w:val="20"/>
              </w:rPr>
              <w:t>Auth</w:t>
            </w:r>
          </w:p>
        </w:tc>
        <w:tc>
          <w:tcPr>
            <w:tcW w:w="4320" w:type="dxa"/>
            <w:shd w:val="clear" w:color="auto" w:fill="1A5676"/>
          </w:tcPr>
          <w:p w14:paraId="2EEB3B5C">
            <w:pPr>
              <w:spacing w:line="240" w:lineRule="auto"/>
              <w:jc w:val="center"/>
            </w:pPr>
            <w:r>
              <w:rPr>
                <w:b/>
                <w:color w:val="FFFFFF"/>
                <w:sz w:val="20"/>
              </w:rPr>
              <w:t>Description</w:t>
            </w:r>
          </w:p>
        </w:tc>
      </w:tr>
      <w:tr w14:paraId="73D667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25358263">
            <w:pPr>
              <w:spacing w:line="240" w:lineRule="auto"/>
            </w:pPr>
            <w:r>
              <w:rPr>
                <w:sz w:val="18"/>
              </w:rPr>
              <w:t>GET</w:t>
            </w:r>
          </w:p>
        </w:tc>
        <w:tc>
          <w:tcPr>
            <w:tcW w:w="2592" w:type="dxa"/>
          </w:tcPr>
          <w:p w14:paraId="795CF3A5">
            <w:pPr>
              <w:spacing w:line="240" w:lineRule="auto"/>
            </w:pPr>
            <w:r>
              <w:rPr>
                <w:sz w:val="18"/>
              </w:rPr>
              <w:t>/users</w:t>
            </w:r>
          </w:p>
        </w:tc>
        <w:tc>
          <w:tcPr>
            <w:tcW w:w="1008" w:type="dxa"/>
          </w:tcPr>
          <w:p w14:paraId="3FADE25C">
            <w:pPr>
              <w:spacing w:line="240" w:lineRule="auto"/>
            </w:pPr>
            <w:r>
              <w:rPr>
                <w:sz w:val="18"/>
              </w:rPr>
              <w:t>Admin</w:t>
            </w:r>
          </w:p>
        </w:tc>
        <w:tc>
          <w:tcPr>
            <w:tcW w:w="4320" w:type="dxa"/>
          </w:tcPr>
          <w:p w14:paraId="1F73D051">
            <w:pPr>
              <w:spacing w:line="240" w:lineRule="auto"/>
            </w:pPr>
            <w:r>
              <w:rPr>
                <w:sz w:val="18"/>
              </w:rPr>
              <w:t>List all users (paginated, searchable)</w:t>
            </w:r>
          </w:p>
        </w:tc>
      </w:tr>
      <w:tr w14:paraId="1C66C2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1CF54BE4">
            <w:pPr>
              <w:spacing w:line="240" w:lineRule="auto"/>
            </w:pPr>
            <w:r>
              <w:rPr>
                <w:sz w:val="18"/>
              </w:rPr>
              <w:t>GET</w:t>
            </w:r>
          </w:p>
        </w:tc>
        <w:tc>
          <w:tcPr>
            <w:tcW w:w="2592" w:type="dxa"/>
          </w:tcPr>
          <w:p w14:paraId="470CCC47">
            <w:pPr>
              <w:spacing w:line="240" w:lineRule="auto"/>
            </w:pPr>
            <w:r>
              <w:rPr>
                <w:sz w:val="18"/>
              </w:rPr>
              <w:t>/users/{id}</w:t>
            </w:r>
          </w:p>
        </w:tc>
        <w:tc>
          <w:tcPr>
            <w:tcW w:w="1008" w:type="dxa"/>
          </w:tcPr>
          <w:p w14:paraId="56C4702B">
            <w:pPr>
              <w:spacing w:line="240" w:lineRule="auto"/>
            </w:pPr>
            <w:r>
              <w:rPr>
                <w:sz w:val="18"/>
              </w:rPr>
              <w:t>Admin</w:t>
            </w:r>
          </w:p>
        </w:tc>
        <w:tc>
          <w:tcPr>
            <w:tcW w:w="4320" w:type="dxa"/>
          </w:tcPr>
          <w:p w14:paraId="69C38280">
            <w:pPr>
              <w:spacing w:line="240" w:lineRule="auto"/>
            </w:pPr>
            <w:r>
              <w:rPr>
                <w:sz w:val="18"/>
              </w:rPr>
              <w:t>Get details of a specific user</w:t>
            </w:r>
          </w:p>
        </w:tc>
      </w:tr>
      <w:tr w14:paraId="5FD7D6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769402C9">
            <w:pPr>
              <w:spacing w:line="240" w:lineRule="auto"/>
            </w:pPr>
            <w:r>
              <w:rPr>
                <w:sz w:val="18"/>
              </w:rPr>
              <w:t>PATCH</w:t>
            </w:r>
          </w:p>
        </w:tc>
        <w:tc>
          <w:tcPr>
            <w:tcW w:w="2592" w:type="dxa"/>
          </w:tcPr>
          <w:p w14:paraId="4DC4A7E7">
            <w:pPr>
              <w:spacing w:line="240" w:lineRule="auto"/>
            </w:pPr>
            <w:r>
              <w:rPr>
                <w:sz w:val="18"/>
              </w:rPr>
              <w:t>/users/{id}/role</w:t>
            </w:r>
          </w:p>
        </w:tc>
        <w:tc>
          <w:tcPr>
            <w:tcW w:w="1008" w:type="dxa"/>
          </w:tcPr>
          <w:p w14:paraId="34C08E6B">
            <w:pPr>
              <w:spacing w:line="240" w:lineRule="auto"/>
            </w:pPr>
            <w:r>
              <w:rPr>
                <w:sz w:val="18"/>
              </w:rPr>
              <w:t>Admin</w:t>
            </w:r>
          </w:p>
        </w:tc>
        <w:tc>
          <w:tcPr>
            <w:tcW w:w="4320" w:type="dxa"/>
          </w:tcPr>
          <w:p w14:paraId="0862C9BA">
            <w:pPr>
              <w:spacing w:line="240" w:lineRule="auto"/>
            </w:pPr>
            <w:r>
              <w:rPr>
                <w:sz w:val="18"/>
              </w:rPr>
              <w:t>Change a user's role</w:t>
            </w:r>
          </w:p>
        </w:tc>
      </w:tr>
      <w:tr w14:paraId="67A246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D3FED21">
            <w:pPr>
              <w:spacing w:line="240" w:lineRule="auto"/>
            </w:pPr>
            <w:r>
              <w:rPr>
                <w:sz w:val="18"/>
              </w:rPr>
              <w:t>PATCH</w:t>
            </w:r>
          </w:p>
        </w:tc>
        <w:tc>
          <w:tcPr>
            <w:tcW w:w="2592" w:type="dxa"/>
          </w:tcPr>
          <w:p w14:paraId="5438C9E2">
            <w:pPr>
              <w:spacing w:line="240" w:lineRule="auto"/>
            </w:pPr>
            <w:r>
              <w:rPr>
                <w:sz w:val="18"/>
              </w:rPr>
              <w:t>/users/{id}/activate</w:t>
            </w:r>
          </w:p>
        </w:tc>
        <w:tc>
          <w:tcPr>
            <w:tcW w:w="1008" w:type="dxa"/>
          </w:tcPr>
          <w:p w14:paraId="4297525C">
            <w:pPr>
              <w:spacing w:line="240" w:lineRule="auto"/>
            </w:pPr>
            <w:r>
              <w:rPr>
                <w:sz w:val="18"/>
              </w:rPr>
              <w:t>Admin</w:t>
            </w:r>
          </w:p>
        </w:tc>
        <w:tc>
          <w:tcPr>
            <w:tcW w:w="4320" w:type="dxa"/>
          </w:tcPr>
          <w:p w14:paraId="1283F395">
            <w:pPr>
              <w:spacing w:line="240" w:lineRule="auto"/>
            </w:pPr>
            <w:r>
              <w:rPr>
                <w:sz w:val="18"/>
              </w:rPr>
              <w:t>Activate a user account</w:t>
            </w:r>
          </w:p>
        </w:tc>
      </w:tr>
      <w:tr w14:paraId="1B4BD0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551CBF70">
            <w:pPr>
              <w:spacing w:line="240" w:lineRule="auto"/>
            </w:pPr>
            <w:r>
              <w:rPr>
                <w:sz w:val="18"/>
              </w:rPr>
              <w:t>PATCH</w:t>
            </w:r>
          </w:p>
        </w:tc>
        <w:tc>
          <w:tcPr>
            <w:tcW w:w="2592" w:type="dxa"/>
          </w:tcPr>
          <w:p w14:paraId="4C908ADB">
            <w:pPr>
              <w:spacing w:line="240" w:lineRule="auto"/>
            </w:pPr>
            <w:r>
              <w:rPr>
                <w:sz w:val="18"/>
              </w:rPr>
              <w:t>/users/{id}/deactivate</w:t>
            </w:r>
          </w:p>
        </w:tc>
        <w:tc>
          <w:tcPr>
            <w:tcW w:w="1008" w:type="dxa"/>
          </w:tcPr>
          <w:p w14:paraId="30A6DBC4">
            <w:pPr>
              <w:spacing w:line="240" w:lineRule="auto"/>
            </w:pPr>
            <w:r>
              <w:rPr>
                <w:sz w:val="18"/>
              </w:rPr>
              <w:t>Admin</w:t>
            </w:r>
          </w:p>
        </w:tc>
        <w:tc>
          <w:tcPr>
            <w:tcW w:w="4320" w:type="dxa"/>
          </w:tcPr>
          <w:p w14:paraId="18257BD2">
            <w:pPr>
              <w:spacing w:line="240" w:lineRule="auto"/>
            </w:pPr>
            <w:r>
              <w:rPr>
                <w:sz w:val="18"/>
              </w:rPr>
              <w:t>Deactivate a user account</w:t>
            </w:r>
          </w:p>
        </w:tc>
      </w:tr>
    </w:tbl>
    <w:p w14:paraId="2E1422DD"/>
    <w:p w14:paraId="1563D92D">
      <w:pPr>
        <w:pStyle w:val="3"/>
      </w:pPr>
      <w:r>
        <w:rPr>
          <w:color w:val="1A5676"/>
        </w:rPr>
        <w:t>4.4 Key Safety Features</w:t>
      </w:r>
    </w:p>
    <w:p w14:paraId="00A193C1">
      <w:r>
        <w:rPr>
          <w:b/>
        </w:rPr>
        <w:t>Last Admin Protection:</w:t>
      </w:r>
    </w:p>
    <w:p w14:paraId="594AEECC">
      <w:r>
        <w:t>A critical safety feature: you cannot deactivate the last remaining admin. If there is only one admin left in the system, attempts to deactivate them will be blocked. This prevents the nightmare scenario where the clinic accidentally locks itself out of its own system.</w:t>
      </w:r>
    </w:p>
    <w:p w14:paraId="51B4359E">
      <w:r>
        <w:rPr>
          <w:b/>
        </w:rPr>
        <w:t>Self-Protection:</w:t>
      </w:r>
    </w:p>
    <w:p w14:paraId="56B766DF">
      <w:r>
        <w:t>An admin cannot change their own role or deactivate themselves. You need another admin to do that. This prevents accidental self-lockout.</w:t>
      </w:r>
    </w:p>
    <w:p w14:paraId="3678E4A9">
      <w:r>
        <w:rPr>
          <w:b/>
        </w:rPr>
        <w:t>Audit Trail:</w:t>
      </w:r>
    </w:p>
    <w:p w14:paraId="74BBDDBA">
      <w:r>
        <w:t>Every user management action records who did it (updated_by field). This creates a complete audit trail of all account changes.</w:t>
      </w:r>
    </w:p>
    <w:p w14:paraId="5A458503">
      <w:r>
        <w:br w:type="page"/>
      </w:r>
    </w:p>
    <w:p w14:paraId="37E8BED3">
      <w:pPr>
        <w:pStyle w:val="2"/>
      </w:pPr>
      <w:r>
        <w:rPr>
          <w:color w:val="1A5676"/>
        </w:rPr>
        <w:t>5. Patient Management Module — The Heart of the Clinic</w:t>
      </w:r>
    </w:p>
    <w:p w14:paraId="41BD7B6F">
      <w:pPr>
        <w:pStyle w:val="3"/>
      </w:pPr>
      <w:r>
        <w:rPr>
          <w:color w:val="1A5676"/>
        </w:rPr>
        <w:t>5.1 What Is the Patient Management Module?</w:t>
      </w:r>
    </w:p>
    <w:p w14:paraId="78E0451F">
      <w:r>
        <w:t>This module is the digital filing cabinet for all patient information. It stores every patient's demographic details — name, date of birth, contact information, address, and medical remarks. Every other module in the system revolves around the patient: appointments are for patients, records belong to patients, treatment plans are created for patients.</w:t>
      </w:r>
    </w:p>
    <w:p w14:paraId="5B2E96F4">
      <w:pPr>
        <w:pStyle w:val="3"/>
      </w:pPr>
      <w:r>
        <w:rPr>
          <w:color w:val="1A5676"/>
        </w:rPr>
        <w:t>5.2 Why Do We Need It?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26"/>
        <w:gridCol w:w="5430"/>
      </w:tblGrid>
      <w:tr w14:paraId="6A5336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shd w:val="clear" w:color="auto" w:fill="1A5676"/>
          </w:tcPr>
          <w:p w14:paraId="5A009085">
            <w:pPr>
              <w:spacing w:line="240" w:lineRule="auto"/>
              <w:jc w:val="center"/>
            </w:pPr>
            <w:r>
              <w:rPr>
                <w:b/>
                <w:color w:val="FFFFFF"/>
                <w:sz w:val="20"/>
              </w:rPr>
              <w:t>Problem</w:t>
            </w:r>
          </w:p>
        </w:tc>
        <w:tc>
          <w:tcPr>
            <w:tcW w:w="5760" w:type="dxa"/>
            <w:shd w:val="clear" w:color="auto" w:fill="1A5676"/>
          </w:tcPr>
          <w:p w14:paraId="737AAA96">
            <w:pPr>
              <w:spacing w:line="240" w:lineRule="auto"/>
              <w:jc w:val="center"/>
            </w:pPr>
            <w:r>
              <w:rPr>
                <w:b/>
                <w:color w:val="FFFFFF"/>
                <w:sz w:val="20"/>
              </w:rPr>
              <w:t>Why It Matters</w:t>
            </w:r>
          </w:p>
        </w:tc>
      </w:tr>
      <w:tr w14:paraId="33DD52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347F6393">
            <w:pPr>
              <w:spacing w:line="240" w:lineRule="auto"/>
            </w:pPr>
            <w:r>
              <w:rPr>
                <w:sz w:val="18"/>
              </w:rPr>
              <w:t>Paper records get lost</w:t>
            </w:r>
          </w:p>
        </w:tc>
        <w:tc>
          <w:tcPr>
            <w:tcW w:w="5760" w:type="dxa"/>
          </w:tcPr>
          <w:p w14:paraId="4EEEFF81">
            <w:pPr>
              <w:spacing w:line="240" w:lineRule="auto"/>
            </w:pPr>
            <w:r>
              <w:rPr>
                <w:sz w:val="18"/>
              </w:rPr>
              <w:t>Critical patient information vanishes. No backup.</w:t>
            </w:r>
          </w:p>
        </w:tc>
      </w:tr>
      <w:tr w14:paraId="62194A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099D0819">
            <w:pPr>
              <w:spacing w:line="240" w:lineRule="auto"/>
            </w:pPr>
            <w:r>
              <w:rPr>
                <w:sz w:val="18"/>
              </w:rPr>
              <w:t>Duplicate registrations</w:t>
            </w:r>
          </w:p>
        </w:tc>
        <w:tc>
          <w:tcPr>
            <w:tcW w:w="5760" w:type="dxa"/>
          </w:tcPr>
          <w:p w14:paraId="740D0868">
            <w:pPr>
              <w:spacing w:line="240" w:lineRule="auto"/>
            </w:pPr>
            <w:r>
              <w:rPr>
                <w:sz w:val="18"/>
              </w:rPr>
              <w:t>Same patient registered multiple times. Fragmented history.</w:t>
            </w:r>
          </w:p>
        </w:tc>
      </w:tr>
      <w:tr w14:paraId="6D349E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6D70E5AA">
            <w:pPr>
              <w:spacing w:line="240" w:lineRule="auto"/>
            </w:pPr>
            <w:r>
              <w:rPr>
                <w:sz w:val="18"/>
              </w:rPr>
              <w:t>No structured search</w:t>
            </w:r>
          </w:p>
        </w:tc>
        <w:tc>
          <w:tcPr>
            <w:tcW w:w="5760" w:type="dxa"/>
          </w:tcPr>
          <w:p w14:paraId="55718787">
            <w:pPr>
              <w:spacing w:line="240" w:lineRule="auto"/>
            </w:pPr>
            <w:r>
              <w:rPr>
                <w:sz w:val="18"/>
              </w:rPr>
              <w:t>Can't find patients quickly. Wastes time at every visit.</w:t>
            </w:r>
          </w:p>
        </w:tc>
      </w:tr>
      <w:tr w14:paraId="6FCC26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4EB597EA">
            <w:pPr>
              <w:spacing w:line="240" w:lineRule="auto"/>
            </w:pPr>
            <w:r>
              <w:rPr>
                <w:sz w:val="18"/>
              </w:rPr>
              <w:t>No duplicate detection</w:t>
            </w:r>
          </w:p>
        </w:tc>
        <w:tc>
          <w:tcPr>
            <w:tcW w:w="5760" w:type="dxa"/>
          </w:tcPr>
          <w:p w14:paraId="76B25A52">
            <w:pPr>
              <w:spacing w:line="240" w:lineRule="auto"/>
            </w:pPr>
            <w:r>
              <w:rPr>
                <w:sz w:val="18"/>
              </w:rPr>
              <w:t>John Smith could be registered 3 times with slight spelling differences.</w:t>
            </w:r>
          </w:p>
        </w:tc>
      </w:tr>
      <w:tr w14:paraId="3CB220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06896A05">
            <w:pPr>
              <w:spacing w:line="240" w:lineRule="auto"/>
            </w:pPr>
            <w:r>
              <w:rPr>
                <w:sz w:val="18"/>
              </w:rPr>
              <w:t>No activity tracking</w:t>
            </w:r>
          </w:p>
        </w:tc>
        <w:tc>
          <w:tcPr>
            <w:tcW w:w="5760" w:type="dxa"/>
          </w:tcPr>
          <w:p w14:paraId="39F810E4">
            <w:pPr>
              <w:spacing w:line="240" w:lineRule="auto"/>
            </w:pPr>
            <w:r>
              <w:rPr>
                <w:sz w:val="18"/>
              </w:rPr>
              <w:t>Don't know who registered the patient or when.</w:t>
            </w:r>
          </w:p>
        </w:tc>
      </w:tr>
    </w:tbl>
    <w:p w14:paraId="43A5606C"/>
    <w:p w14:paraId="72A61D3C">
      <w:pPr>
        <w:pStyle w:val="3"/>
      </w:pPr>
      <w:r>
        <w:rPr>
          <w:color w:val="1A5676"/>
        </w:rPr>
        <w:t>5.3 Who Manages Patients?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1152"/>
        <w:gridCol w:w="1152"/>
        <w:gridCol w:w="1152"/>
        <w:gridCol w:w="1152"/>
      </w:tblGrid>
      <w:tr w14:paraId="0CD176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shd w:val="clear" w:color="auto" w:fill="1A5676"/>
          </w:tcPr>
          <w:p w14:paraId="4C6D4814">
            <w:pPr>
              <w:spacing w:line="240" w:lineRule="auto"/>
              <w:jc w:val="center"/>
            </w:pPr>
            <w:r>
              <w:rPr>
                <w:b/>
                <w:color w:val="FFFFFF"/>
                <w:sz w:val="20"/>
              </w:rPr>
              <w:t>Role</w:t>
            </w:r>
          </w:p>
        </w:tc>
        <w:tc>
          <w:tcPr>
            <w:tcW w:w="1152" w:type="dxa"/>
            <w:shd w:val="clear" w:color="auto" w:fill="1A5676"/>
          </w:tcPr>
          <w:p w14:paraId="1ABEFD32">
            <w:pPr>
              <w:spacing w:line="240" w:lineRule="auto"/>
              <w:jc w:val="center"/>
            </w:pPr>
            <w:r>
              <w:rPr>
                <w:b/>
                <w:color w:val="FFFFFF"/>
                <w:sz w:val="20"/>
              </w:rPr>
              <w:t>Can Create</w:t>
            </w:r>
          </w:p>
        </w:tc>
        <w:tc>
          <w:tcPr>
            <w:tcW w:w="1152" w:type="dxa"/>
            <w:shd w:val="clear" w:color="auto" w:fill="1A5676"/>
          </w:tcPr>
          <w:p w14:paraId="23B3B7A3">
            <w:pPr>
              <w:spacing w:line="240" w:lineRule="auto"/>
              <w:jc w:val="center"/>
            </w:pPr>
            <w:r>
              <w:rPr>
                <w:b/>
                <w:color w:val="FFFFFF"/>
                <w:sz w:val="20"/>
              </w:rPr>
              <w:t>Can Read</w:t>
            </w:r>
          </w:p>
        </w:tc>
        <w:tc>
          <w:tcPr>
            <w:tcW w:w="1152" w:type="dxa"/>
            <w:shd w:val="clear" w:color="auto" w:fill="1A5676"/>
          </w:tcPr>
          <w:p w14:paraId="6FAA4457">
            <w:pPr>
              <w:spacing w:line="240" w:lineRule="auto"/>
              <w:jc w:val="center"/>
            </w:pPr>
            <w:r>
              <w:rPr>
                <w:b/>
                <w:color w:val="FFFFFF"/>
                <w:sz w:val="20"/>
              </w:rPr>
              <w:t>Can Update</w:t>
            </w:r>
          </w:p>
        </w:tc>
        <w:tc>
          <w:tcPr>
            <w:tcW w:w="1152" w:type="dxa"/>
            <w:shd w:val="clear" w:color="auto" w:fill="1A5676"/>
          </w:tcPr>
          <w:p w14:paraId="59229343">
            <w:pPr>
              <w:spacing w:line="240" w:lineRule="auto"/>
              <w:jc w:val="center"/>
            </w:pPr>
            <w:r>
              <w:rPr>
                <w:b/>
                <w:color w:val="FFFFFF"/>
                <w:sz w:val="20"/>
              </w:rPr>
              <w:t>Can Deactivate</w:t>
            </w:r>
          </w:p>
        </w:tc>
      </w:tr>
      <w:tr w14:paraId="14E99F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EB12FB4">
            <w:pPr>
              <w:spacing w:line="240" w:lineRule="auto"/>
            </w:pPr>
            <w:r>
              <w:rPr>
                <w:sz w:val="18"/>
              </w:rPr>
              <w:t>Admin</w:t>
            </w:r>
          </w:p>
        </w:tc>
        <w:tc>
          <w:tcPr>
            <w:tcW w:w="1152" w:type="dxa"/>
          </w:tcPr>
          <w:p w14:paraId="5BAD610F">
            <w:pPr>
              <w:spacing w:line="240" w:lineRule="auto"/>
            </w:pPr>
            <w:r>
              <w:rPr>
                <w:sz w:val="18"/>
              </w:rPr>
              <w:t>✅ Yes</w:t>
            </w:r>
          </w:p>
        </w:tc>
        <w:tc>
          <w:tcPr>
            <w:tcW w:w="1152" w:type="dxa"/>
          </w:tcPr>
          <w:p w14:paraId="5B0750A1">
            <w:pPr>
              <w:spacing w:line="240" w:lineRule="auto"/>
            </w:pPr>
            <w:r>
              <w:rPr>
                <w:sz w:val="18"/>
              </w:rPr>
              <w:t>✅ Yes</w:t>
            </w:r>
          </w:p>
        </w:tc>
        <w:tc>
          <w:tcPr>
            <w:tcW w:w="1152" w:type="dxa"/>
          </w:tcPr>
          <w:p w14:paraId="6574E9FF">
            <w:pPr>
              <w:spacing w:line="240" w:lineRule="auto"/>
            </w:pPr>
            <w:r>
              <w:rPr>
                <w:sz w:val="18"/>
              </w:rPr>
              <w:t>✅ Yes</w:t>
            </w:r>
          </w:p>
        </w:tc>
        <w:tc>
          <w:tcPr>
            <w:tcW w:w="1152" w:type="dxa"/>
          </w:tcPr>
          <w:p w14:paraId="2966BB1E">
            <w:pPr>
              <w:spacing w:line="240" w:lineRule="auto"/>
            </w:pPr>
            <w:r>
              <w:rPr>
                <w:sz w:val="18"/>
              </w:rPr>
              <w:t>✅ Yes</w:t>
            </w:r>
          </w:p>
        </w:tc>
      </w:tr>
      <w:tr w14:paraId="1AB352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39DCE98">
            <w:pPr>
              <w:spacing w:line="240" w:lineRule="auto"/>
            </w:pPr>
            <w:r>
              <w:rPr>
                <w:sz w:val="18"/>
              </w:rPr>
              <w:t>Receptionist</w:t>
            </w:r>
          </w:p>
        </w:tc>
        <w:tc>
          <w:tcPr>
            <w:tcW w:w="1152" w:type="dxa"/>
          </w:tcPr>
          <w:p w14:paraId="4826615F">
            <w:pPr>
              <w:spacing w:line="240" w:lineRule="auto"/>
            </w:pPr>
            <w:r>
              <w:rPr>
                <w:sz w:val="18"/>
              </w:rPr>
              <w:t>✅ Yes</w:t>
            </w:r>
          </w:p>
        </w:tc>
        <w:tc>
          <w:tcPr>
            <w:tcW w:w="1152" w:type="dxa"/>
          </w:tcPr>
          <w:p w14:paraId="5AEC4489">
            <w:pPr>
              <w:spacing w:line="240" w:lineRule="auto"/>
            </w:pPr>
            <w:r>
              <w:rPr>
                <w:sz w:val="18"/>
              </w:rPr>
              <w:t>✅ Yes</w:t>
            </w:r>
          </w:p>
        </w:tc>
        <w:tc>
          <w:tcPr>
            <w:tcW w:w="1152" w:type="dxa"/>
          </w:tcPr>
          <w:p w14:paraId="54CB4B1F">
            <w:pPr>
              <w:spacing w:line="240" w:lineRule="auto"/>
            </w:pPr>
            <w:r>
              <w:rPr>
                <w:sz w:val="18"/>
              </w:rPr>
              <w:t>✅ Yes</w:t>
            </w:r>
          </w:p>
        </w:tc>
        <w:tc>
          <w:tcPr>
            <w:tcW w:w="1152" w:type="dxa"/>
          </w:tcPr>
          <w:p w14:paraId="5F8FE4EF">
            <w:pPr>
              <w:spacing w:line="240" w:lineRule="auto"/>
            </w:pPr>
            <w:r>
              <w:rPr>
                <w:sz w:val="18"/>
              </w:rPr>
              <w:t>❌ No</w:t>
            </w:r>
          </w:p>
        </w:tc>
      </w:tr>
      <w:tr w14:paraId="6C6F9E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1DC401A">
            <w:pPr>
              <w:spacing w:line="240" w:lineRule="auto"/>
            </w:pPr>
            <w:r>
              <w:rPr>
                <w:sz w:val="18"/>
              </w:rPr>
              <w:t>All Doctors</w:t>
            </w:r>
          </w:p>
        </w:tc>
        <w:tc>
          <w:tcPr>
            <w:tcW w:w="1152" w:type="dxa"/>
          </w:tcPr>
          <w:p w14:paraId="0EE23643">
            <w:pPr>
              <w:spacing w:line="240" w:lineRule="auto"/>
            </w:pPr>
            <w:r>
              <w:rPr>
                <w:sz w:val="18"/>
              </w:rPr>
              <w:t>❌ No</w:t>
            </w:r>
          </w:p>
        </w:tc>
        <w:tc>
          <w:tcPr>
            <w:tcW w:w="1152" w:type="dxa"/>
          </w:tcPr>
          <w:p w14:paraId="74E803F6">
            <w:pPr>
              <w:spacing w:line="240" w:lineRule="auto"/>
            </w:pPr>
            <w:r>
              <w:rPr>
                <w:sz w:val="18"/>
              </w:rPr>
              <w:t>✅ Yes</w:t>
            </w:r>
          </w:p>
        </w:tc>
        <w:tc>
          <w:tcPr>
            <w:tcW w:w="1152" w:type="dxa"/>
          </w:tcPr>
          <w:p w14:paraId="0064D403">
            <w:pPr>
              <w:spacing w:line="240" w:lineRule="auto"/>
            </w:pPr>
            <w:r>
              <w:rPr>
                <w:sz w:val="18"/>
              </w:rPr>
              <w:t>❌ No</w:t>
            </w:r>
          </w:p>
        </w:tc>
        <w:tc>
          <w:tcPr>
            <w:tcW w:w="1152" w:type="dxa"/>
          </w:tcPr>
          <w:p w14:paraId="6B9A630B">
            <w:pPr>
              <w:spacing w:line="240" w:lineRule="auto"/>
            </w:pPr>
            <w:r>
              <w:rPr>
                <w:sz w:val="18"/>
              </w:rPr>
              <w:t>❌ No</w:t>
            </w:r>
          </w:p>
        </w:tc>
      </w:tr>
      <w:tr w14:paraId="15C58A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7B2A59C">
            <w:pPr>
              <w:spacing w:line="240" w:lineRule="auto"/>
            </w:pPr>
            <w:r>
              <w:rPr>
                <w:sz w:val="18"/>
              </w:rPr>
              <w:t>Dental Assistant</w:t>
            </w:r>
          </w:p>
        </w:tc>
        <w:tc>
          <w:tcPr>
            <w:tcW w:w="1152" w:type="dxa"/>
          </w:tcPr>
          <w:p w14:paraId="051FF3B9">
            <w:pPr>
              <w:spacing w:line="240" w:lineRule="auto"/>
            </w:pPr>
            <w:r>
              <w:rPr>
                <w:sz w:val="18"/>
              </w:rPr>
              <w:t>❌ No</w:t>
            </w:r>
          </w:p>
        </w:tc>
        <w:tc>
          <w:tcPr>
            <w:tcW w:w="1152" w:type="dxa"/>
          </w:tcPr>
          <w:p w14:paraId="5A6872C9">
            <w:pPr>
              <w:spacing w:line="240" w:lineRule="auto"/>
            </w:pPr>
            <w:r>
              <w:rPr>
                <w:sz w:val="18"/>
              </w:rPr>
              <w:t>✅ Yes</w:t>
            </w:r>
          </w:p>
        </w:tc>
        <w:tc>
          <w:tcPr>
            <w:tcW w:w="1152" w:type="dxa"/>
          </w:tcPr>
          <w:p w14:paraId="15E556C0">
            <w:pPr>
              <w:spacing w:line="240" w:lineRule="auto"/>
            </w:pPr>
            <w:r>
              <w:rPr>
                <w:sz w:val="18"/>
              </w:rPr>
              <w:t>❌ No</w:t>
            </w:r>
          </w:p>
        </w:tc>
        <w:tc>
          <w:tcPr>
            <w:tcW w:w="1152" w:type="dxa"/>
          </w:tcPr>
          <w:p w14:paraId="1E943134">
            <w:pPr>
              <w:spacing w:line="240" w:lineRule="auto"/>
            </w:pPr>
            <w:r>
              <w:rPr>
                <w:sz w:val="18"/>
              </w:rPr>
              <w:t>❌ No</w:t>
            </w:r>
          </w:p>
        </w:tc>
      </w:tr>
    </w:tbl>
    <w:p w14:paraId="05DEF224"/>
    <w:p w14:paraId="0BBE1DE4">
      <w:pPr>
        <w:pStyle w:val="3"/>
      </w:pPr>
      <w:r>
        <w:rPr>
          <w:color w:val="1A5676"/>
        </w:rPr>
        <w:t>5.4 Key Features</w:t>
      </w:r>
    </w:p>
    <w:p w14:paraId="4F40CD56">
      <w:r>
        <w:rPr>
          <w:b/>
        </w:rPr>
        <w:t>Automatic Patient Code Generation:</w:t>
      </w:r>
    </w:p>
    <w:p w14:paraId="45D5B84A">
      <w:r>
        <w:t>Every patient gets a unique, auto-generated code like "PAT-000001." This code is the patient's identifier throughout the system — used in appointments, records, and treatment plans. It's human-readable and much easier to reference than a UUID.</w:t>
      </w:r>
    </w:p>
    <w:p w14:paraId="7548367F">
      <w:r>
        <w:rPr>
          <w:b/>
        </w:rPr>
        <w:t>Duplicate Detection:</w:t>
      </w:r>
    </w:p>
    <w:p w14:paraId="3C0D2B1C">
      <w:r>
        <w:t>When registering a new patient, the system checks for duplicates at multiple levels:</w:t>
      </w:r>
    </w:p>
    <w:p w14:paraId="08554124">
      <w:pPr>
        <w:pStyle w:val="23"/>
      </w:pPr>
      <w:r>
        <w:t xml:space="preserve"> An exact match (same name + DOB + phone + email) is BLOCKED entirely — the system refuses to create the duplicate</w:t>
      </w:r>
    </w:p>
    <w:p w14:paraId="18C9A37B">
      <w:pPr>
        <w:pStyle w:val="23"/>
      </w:pPr>
      <w:r>
        <w:t xml:space="preserve"> A partial match (same phone number OR same email OR same name+DOB) generates a WARNING — the record is created, but the user is alerted</w:t>
      </w:r>
    </w:p>
    <w:p w14:paraId="57A4AD38">
      <w:r>
        <w:t>This prevents the clinic from having multiple records for the same person, which would fragment the patient's medical history and create billing confusion.</w:t>
      </w:r>
    </w:p>
    <w:p w14:paraId="6E4B121D">
      <w:r>
        <w:rPr>
          <w:b/>
        </w:rPr>
        <w:t>Smart Search:</w:t>
      </w:r>
    </w:p>
    <w:p w14:paraId="71EBE38A">
      <w:r>
        <w:t>Patients can be searched by patient code, name, or phone number. Results are paginated and can be filtered by active/inactive status. The system uses database indexes to make searches fast even with thousands of patients.</w:t>
      </w:r>
    </w:p>
    <w:p w14:paraId="26419B91">
      <w:r>
        <w:rPr>
          <w:b/>
        </w:rPr>
        <w:t>Data Normalization:</w:t>
      </w:r>
    </w:p>
    <w:p w14:paraId="245D9C9F">
      <w:r>
        <w:t>Before storing, the system normalizes names (title case, trimmed whitespace), emails (lowercased), and phone numbers (stripped of spaces and hyphens). This ensures consistent data quality and makes searching reliable.</w:t>
      </w:r>
    </w:p>
    <w:p w14:paraId="5EFD9746">
      <w:pPr>
        <w:pStyle w:val="3"/>
      </w:pPr>
      <w:r>
        <w:rPr>
          <w:color w:val="1A5676"/>
        </w:rPr>
        <w:t>5.5 API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83"/>
        <w:gridCol w:w="2402"/>
        <w:gridCol w:w="837"/>
        <w:gridCol w:w="2048"/>
        <w:gridCol w:w="2686"/>
      </w:tblGrid>
      <w:tr w14:paraId="64ED1A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shd w:val="clear" w:color="auto" w:fill="1A5676"/>
          </w:tcPr>
          <w:p w14:paraId="2A1754AC">
            <w:pPr>
              <w:spacing w:line="240" w:lineRule="auto"/>
              <w:jc w:val="center"/>
            </w:pPr>
            <w:r>
              <w:rPr>
                <w:b/>
                <w:color w:val="FFFFFF"/>
                <w:sz w:val="20"/>
              </w:rPr>
              <w:t>Method</w:t>
            </w:r>
          </w:p>
        </w:tc>
        <w:tc>
          <w:tcPr>
            <w:tcW w:w="2448" w:type="dxa"/>
            <w:shd w:val="clear" w:color="auto" w:fill="1A5676"/>
          </w:tcPr>
          <w:p w14:paraId="34B537AB">
            <w:pPr>
              <w:spacing w:line="240" w:lineRule="auto"/>
              <w:jc w:val="center"/>
            </w:pPr>
            <w:r>
              <w:rPr>
                <w:b/>
                <w:color w:val="FFFFFF"/>
                <w:sz w:val="20"/>
              </w:rPr>
              <w:t>Endpoint</w:t>
            </w:r>
          </w:p>
        </w:tc>
        <w:tc>
          <w:tcPr>
            <w:tcW w:w="864" w:type="dxa"/>
            <w:shd w:val="clear" w:color="auto" w:fill="1A5676"/>
          </w:tcPr>
          <w:p w14:paraId="719907D9">
            <w:pPr>
              <w:spacing w:line="240" w:lineRule="auto"/>
              <w:jc w:val="center"/>
            </w:pPr>
            <w:r>
              <w:rPr>
                <w:b/>
                <w:color w:val="FFFFFF"/>
                <w:sz w:val="20"/>
              </w:rPr>
              <w:t>Auth</w:t>
            </w:r>
          </w:p>
        </w:tc>
        <w:tc>
          <w:tcPr>
            <w:tcW w:w="2160" w:type="dxa"/>
            <w:shd w:val="clear" w:color="auto" w:fill="1A5676"/>
          </w:tcPr>
          <w:p w14:paraId="4E95B0C5">
            <w:pPr>
              <w:spacing w:line="240" w:lineRule="auto"/>
              <w:jc w:val="center"/>
            </w:pPr>
            <w:r>
              <w:rPr>
                <w:b/>
                <w:color w:val="FFFFFF"/>
                <w:sz w:val="20"/>
              </w:rPr>
              <w:t>Roles</w:t>
            </w:r>
          </w:p>
        </w:tc>
        <w:tc>
          <w:tcPr>
            <w:tcW w:w="2880" w:type="dxa"/>
            <w:shd w:val="clear" w:color="auto" w:fill="1A5676"/>
          </w:tcPr>
          <w:p w14:paraId="1E143E6A">
            <w:pPr>
              <w:spacing w:line="240" w:lineRule="auto"/>
              <w:jc w:val="center"/>
            </w:pPr>
            <w:r>
              <w:rPr>
                <w:b/>
                <w:color w:val="FFFFFF"/>
                <w:sz w:val="20"/>
              </w:rPr>
              <w:t>Description</w:t>
            </w:r>
          </w:p>
        </w:tc>
      </w:tr>
      <w:tr w14:paraId="1ED086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57BA0052">
            <w:pPr>
              <w:spacing w:line="240" w:lineRule="auto"/>
            </w:pPr>
            <w:r>
              <w:rPr>
                <w:sz w:val="18"/>
              </w:rPr>
              <w:t>POST</w:t>
            </w:r>
          </w:p>
        </w:tc>
        <w:tc>
          <w:tcPr>
            <w:tcW w:w="2448" w:type="dxa"/>
          </w:tcPr>
          <w:p w14:paraId="0D56EA5D">
            <w:pPr>
              <w:spacing w:line="240" w:lineRule="auto"/>
            </w:pPr>
            <w:r>
              <w:rPr>
                <w:sz w:val="18"/>
              </w:rPr>
              <w:t>/patients</w:t>
            </w:r>
          </w:p>
        </w:tc>
        <w:tc>
          <w:tcPr>
            <w:tcW w:w="864" w:type="dxa"/>
          </w:tcPr>
          <w:p w14:paraId="6A28CF58">
            <w:pPr>
              <w:spacing w:line="240" w:lineRule="auto"/>
            </w:pPr>
            <w:r>
              <w:rPr>
                <w:sz w:val="18"/>
              </w:rPr>
              <w:t>JWT</w:t>
            </w:r>
          </w:p>
        </w:tc>
        <w:tc>
          <w:tcPr>
            <w:tcW w:w="2160" w:type="dxa"/>
          </w:tcPr>
          <w:p w14:paraId="67E96F26">
            <w:pPr>
              <w:spacing w:line="240" w:lineRule="auto"/>
            </w:pPr>
            <w:r>
              <w:rPr>
                <w:sz w:val="18"/>
              </w:rPr>
              <w:t>Admin, Receptionist</w:t>
            </w:r>
          </w:p>
        </w:tc>
        <w:tc>
          <w:tcPr>
            <w:tcW w:w="2880" w:type="dxa"/>
          </w:tcPr>
          <w:p w14:paraId="0C0E78D5">
            <w:pPr>
              <w:spacing w:line="240" w:lineRule="auto"/>
            </w:pPr>
            <w:r>
              <w:rPr>
                <w:sz w:val="18"/>
              </w:rPr>
              <w:t>Create a new patient</w:t>
            </w:r>
          </w:p>
        </w:tc>
      </w:tr>
      <w:tr w14:paraId="01AD64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394B896F">
            <w:pPr>
              <w:spacing w:line="240" w:lineRule="auto"/>
            </w:pPr>
            <w:r>
              <w:rPr>
                <w:sz w:val="18"/>
              </w:rPr>
              <w:t>GET</w:t>
            </w:r>
          </w:p>
        </w:tc>
        <w:tc>
          <w:tcPr>
            <w:tcW w:w="2448" w:type="dxa"/>
          </w:tcPr>
          <w:p w14:paraId="2F75B4BB">
            <w:pPr>
              <w:spacing w:line="240" w:lineRule="auto"/>
            </w:pPr>
            <w:r>
              <w:rPr>
                <w:sz w:val="18"/>
              </w:rPr>
              <w:t>/patients</w:t>
            </w:r>
          </w:p>
        </w:tc>
        <w:tc>
          <w:tcPr>
            <w:tcW w:w="864" w:type="dxa"/>
          </w:tcPr>
          <w:p w14:paraId="2BEC8BEF">
            <w:pPr>
              <w:spacing w:line="240" w:lineRule="auto"/>
            </w:pPr>
            <w:r>
              <w:rPr>
                <w:sz w:val="18"/>
              </w:rPr>
              <w:t>JWT</w:t>
            </w:r>
          </w:p>
        </w:tc>
        <w:tc>
          <w:tcPr>
            <w:tcW w:w="2160" w:type="dxa"/>
          </w:tcPr>
          <w:p w14:paraId="56744A66">
            <w:pPr>
              <w:spacing w:line="240" w:lineRule="auto"/>
            </w:pPr>
            <w:r>
              <w:rPr>
                <w:sz w:val="18"/>
              </w:rPr>
              <w:t>Admin, Receptionist, Doctors</w:t>
            </w:r>
          </w:p>
        </w:tc>
        <w:tc>
          <w:tcPr>
            <w:tcW w:w="2880" w:type="dxa"/>
          </w:tcPr>
          <w:p w14:paraId="34531191">
            <w:pPr>
              <w:spacing w:line="240" w:lineRule="auto"/>
            </w:pPr>
            <w:r>
              <w:rPr>
                <w:sz w:val="18"/>
              </w:rPr>
              <w:t>List/search patients</w:t>
            </w:r>
          </w:p>
        </w:tc>
      </w:tr>
      <w:tr w14:paraId="59F47E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567488F0">
            <w:pPr>
              <w:spacing w:line="240" w:lineRule="auto"/>
            </w:pPr>
            <w:r>
              <w:rPr>
                <w:sz w:val="18"/>
              </w:rPr>
              <w:t>GET</w:t>
            </w:r>
          </w:p>
        </w:tc>
        <w:tc>
          <w:tcPr>
            <w:tcW w:w="2448" w:type="dxa"/>
          </w:tcPr>
          <w:p w14:paraId="6ED2A228">
            <w:pPr>
              <w:spacing w:line="240" w:lineRule="auto"/>
            </w:pPr>
            <w:r>
              <w:rPr>
                <w:sz w:val="18"/>
              </w:rPr>
              <w:t>/patients/{id}</w:t>
            </w:r>
          </w:p>
        </w:tc>
        <w:tc>
          <w:tcPr>
            <w:tcW w:w="864" w:type="dxa"/>
          </w:tcPr>
          <w:p w14:paraId="292B37E9">
            <w:pPr>
              <w:spacing w:line="240" w:lineRule="auto"/>
            </w:pPr>
            <w:r>
              <w:rPr>
                <w:sz w:val="18"/>
              </w:rPr>
              <w:t>JWT</w:t>
            </w:r>
          </w:p>
        </w:tc>
        <w:tc>
          <w:tcPr>
            <w:tcW w:w="2160" w:type="dxa"/>
          </w:tcPr>
          <w:p w14:paraId="6A9FE894">
            <w:pPr>
              <w:spacing w:line="240" w:lineRule="auto"/>
            </w:pPr>
            <w:r>
              <w:rPr>
                <w:sz w:val="18"/>
              </w:rPr>
              <w:t>Admin, Receptionist, Doctors</w:t>
            </w:r>
          </w:p>
        </w:tc>
        <w:tc>
          <w:tcPr>
            <w:tcW w:w="2880" w:type="dxa"/>
          </w:tcPr>
          <w:p w14:paraId="27EDA36B">
            <w:pPr>
              <w:spacing w:line="240" w:lineRule="auto"/>
            </w:pPr>
            <w:r>
              <w:rPr>
                <w:sz w:val="18"/>
              </w:rPr>
              <w:t>Get patient details</w:t>
            </w:r>
          </w:p>
        </w:tc>
      </w:tr>
      <w:tr w14:paraId="3FDA70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2785B8AA">
            <w:pPr>
              <w:spacing w:line="240" w:lineRule="auto"/>
            </w:pPr>
            <w:r>
              <w:rPr>
                <w:sz w:val="18"/>
              </w:rPr>
              <w:t>PATCH</w:t>
            </w:r>
          </w:p>
        </w:tc>
        <w:tc>
          <w:tcPr>
            <w:tcW w:w="2448" w:type="dxa"/>
          </w:tcPr>
          <w:p w14:paraId="27E382C6">
            <w:pPr>
              <w:spacing w:line="240" w:lineRule="auto"/>
            </w:pPr>
            <w:r>
              <w:rPr>
                <w:sz w:val="18"/>
              </w:rPr>
              <w:t>/patients/{id}</w:t>
            </w:r>
          </w:p>
        </w:tc>
        <w:tc>
          <w:tcPr>
            <w:tcW w:w="864" w:type="dxa"/>
          </w:tcPr>
          <w:p w14:paraId="779836AD">
            <w:pPr>
              <w:spacing w:line="240" w:lineRule="auto"/>
            </w:pPr>
            <w:r>
              <w:rPr>
                <w:sz w:val="18"/>
              </w:rPr>
              <w:t>JWT</w:t>
            </w:r>
          </w:p>
        </w:tc>
        <w:tc>
          <w:tcPr>
            <w:tcW w:w="2160" w:type="dxa"/>
          </w:tcPr>
          <w:p w14:paraId="2D38CC22">
            <w:pPr>
              <w:spacing w:line="240" w:lineRule="auto"/>
            </w:pPr>
            <w:r>
              <w:rPr>
                <w:sz w:val="18"/>
              </w:rPr>
              <w:t>Admin, Receptionist</w:t>
            </w:r>
          </w:p>
        </w:tc>
        <w:tc>
          <w:tcPr>
            <w:tcW w:w="2880" w:type="dxa"/>
          </w:tcPr>
          <w:p w14:paraId="613978A5">
            <w:pPr>
              <w:spacing w:line="240" w:lineRule="auto"/>
            </w:pPr>
            <w:r>
              <w:rPr>
                <w:sz w:val="18"/>
              </w:rPr>
              <w:t>Update patient info</w:t>
            </w:r>
          </w:p>
        </w:tc>
      </w:tr>
      <w:tr w14:paraId="5C0005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3E2B752A">
            <w:pPr>
              <w:spacing w:line="240" w:lineRule="auto"/>
            </w:pPr>
            <w:r>
              <w:rPr>
                <w:sz w:val="18"/>
              </w:rPr>
              <w:t>PATCH</w:t>
            </w:r>
          </w:p>
        </w:tc>
        <w:tc>
          <w:tcPr>
            <w:tcW w:w="2448" w:type="dxa"/>
          </w:tcPr>
          <w:p w14:paraId="39D894CF">
            <w:pPr>
              <w:spacing w:line="240" w:lineRule="auto"/>
            </w:pPr>
            <w:r>
              <w:rPr>
                <w:sz w:val="18"/>
              </w:rPr>
              <w:t>/patients/{id}/activate</w:t>
            </w:r>
          </w:p>
        </w:tc>
        <w:tc>
          <w:tcPr>
            <w:tcW w:w="864" w:type="dxa"/>
          </w:tcPr>
          <w:p w14:paraId="4EF6AE9D">
            <w:pPr>
              <w:spacing w:line="240" w:lineRule="auto"/>
            </w:pPr>
            <w:r>
              <w:rPr>
                <w:sz w:val="18"/>
              </w:rPr>
              <w:t>JWT</w:t>
            </w:r>
          </w:p>
        </w:tc>
        <w:tc>
          <w:tcPr>
            <w:tcW w:w="2160" w:type="dxa"/>
          </w:tcPr>
          <w:p w14:paraId="15781F7A">
            <w:pPr>
              <w:spacing w:line="240" w:lineRule="auto"/>
            </w:pPr>
            <w:r>
              <w:rPr>
                <w:sz w:val="18"/>
              </w:rPr>
              <w:t>Admin</w:t>
            </w:r>
          </w:p>
        </w:tc>
        <w:tc>
          <w:tcPr>
            <w:tcW w:w="2880" w:type="dxa"/>
          </w:tcPr>
          <w:p w14:paraId="0314911A">
            <w:pPr>
              <w:spacing w:line="240" w:lineRule="auto"/>
            </w:pPr>
            <w:r>
              <w:rPr>
                <w:sz w:val="18"/>
              </w:rPr>
              <w:t>Activate patient</w:t>
            </w:r>
          </w:p>
        </w:tc>
      </w:tr>
      <w:tr w14:paraId="18BA3C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5BB745D8">
            <w:pPr>
              <w:spacing w:line="240" w:lineRule="auto"/>
            </w:pPr>
            <w:r>
              <w:rPr>
                <w:sz w:val="18"/>
              </w:rPr>
              <w:t>PATCH</w:t>
            </w:r>
          </w:p>
        </w:tc>
        <w:tc>
          <w:tcPr>
            <w:tcW w:w="2448" w:type="dxa"/>
          </w:tcPr>
          <w:p w14:paraId="0457F04E">
            <w:pPr>
              <w:spacing w:line="240" w:lineRule="auto"/>
            </w:pPr>
            <w:r>
              <w:rPr>
                <w:sz w:val="18"/>
              </w:rPr>
              <w:t>/patients/{id}/deactivate</w:t>
            </w:r>
          </w:p>
        </w:tc>
        <w:tc>
          <w:tcPr>
            <w:tcW w:w="864" w:type="dxa"/>
          </w:tcPr>
          <w:p w14:paraId="3B8F1820">
            <w:pPr>
              <w:spacing w:line="240" w:lineRule="auto"/>
            </w:pPr>
            <w:r>
              <w:rPr>
                <w:sz w:val="18"/>
              </w:rPr>
              <w:t>JWT</w:t>
            </w:r>
          </w:p>
        </w:tc>
        <w:tc>
          <w:tcPr>
            <w:tcW w:w="2160" w:type="dxa"/>
          </w:tcPr>
          <w:p w14:paraId="7E9E05B7">
            <w:pPr>
              <w:spacing w:line="240" w:lineRule="auto"/>
            </w:pPr>
            <w:r>
              <w:rPr>
                <w:sz w:val="18"/>
              </w:rPr>
              <w:t>Admin</w:t>
            </w:r>
          </w:p>
        </w:tc>
        <w:tc>
          <w:tcPr>
            <w:tcW w:w="2880" w:type="dxa"/>
          </w:tcPr>
          <w:p w14:paraId="2EC11D85">
            <w:pPr>
              <w:spacing w:line="240" w:lineRule="auto"/>
            </w:pPr>
            <w:r>
              <w:rPr>
                <w:sz w:val="18"/>
              </w:rPr>
              <w:t>Deactivate patient</w:t>
            </w:r>
          </w:p>
        </w:tc>
      </w:tr>
      <w:tr w14:paraId="1A1AE2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62171761">
            <w:pPr>
              <w:spacing w:line="240" w:lineRule="auto"/>
            </w:pPr>
            <w:r>
              <w:rPr>
                <w:sz w:val="18"/>
              </w:rPr>
              <w:t>GET</w:t>
            </w:r>
          </w:p>
        </w:tc>
        <w:tc>
          <w:tcPr>
            <w:tcW w:w="2448" w:type="dxa"/>
          </w:tcPr>
          <w:p w14:paraId="1C276A65">
            <w:pPr>
              <w:spacing w:line="240" w:lineRule="auto"/>
            </w:pPr>
            <w:r>
              <w:rPr>
                <w:sz w:val="18"/>
              </w:rPr>
              <w:t>/patients/{id}/profile</w:t>
            </w:r>
          </w:p>
        </w:tc>
        <w:tc>
          <w:tcPr>
            <w:tcW w:w="864" w:type="dxa"/>
          </w:tcPr>
          <w:p w14:paraId="57A31EDB">
            <w:pPr>
              <w:spacing w:line="240" w:lineRule="auto"/>
            </w:pPr>
            <w:r>
              <w:rPr>
                <w:sz w:val="18"/>
              </w:rPr>
              <w:t>JWT</w:t>
            </w:r>
          </w:p>
        </w:tc>
        <w:tc>
          <w:tcPr>
            <w:tcW w:w="2160" w:type="dxa"/>
          </w:tcPr>
          <w:p w14:paraId="388167BC">
            <w:pPr>
              <w:spacing w:line="240" w:lineRule="auto"/>
            </w:pPr>
            <w:r>
              <w:rPr>
                <w:sz w:val="18"/>
              </w:rPr>
              <w:t>Admin, Receptionist, Doctors</w:t>
            </w:r>
          </w:p>
        </w:tc>
        <w:tc>
          <w:tcPr>
            <w:tcW w:w="2880" w:type="dxa"/>
          </w:tcPr>
          <w:p w14:paraId="0F9C12F8">
            <w:pPr>
              <w:spacing w:line="240" w:lineRule="auto"/>
            </w:pPr>
            <w:r>
              <w:rPr>
                <w:sz w:val="18"/>
              </w:rPr>
              <w:t>Get full patient profile</w:t>
            </w:r>
          </w:p>
        </w:tc>
      </w:tr>
    </w:tbl>
    <w:p w14:paraId="6D0A47A0"/>
    <w:p w14:paraId="7D54F094">
      <w:pPr>
        <w:pStyle w:val="3"/>
      </w:pPr>
      <w:r>
        <w:rPr>
          <w:color w:val="1A5676"/>
        </w:rPr>
        <w:t>5.6 Data Model</w:t>
      </w:r>
    </w:p>
    <w:p w14:paraId="55E1B2CF">
      <w:r>
        <w:t>The Patient model stores: id (UUID), patient_code (auto-generated), first_name, middle_name, last_name, date_of_birth, gender, primary_contact_number, emergency_contact_number, email, address, remarks, is_active flag, and full audit fields (created_by, updated_by, created_at, updated_at).</w:t>
      </w:r>
    </w:p>
    <w:p w14:paraId="69391709">
      <w:pPr>
        <w:pStyle w:val="3"/>
      </w:pPr>
      <w:r>
        <w:rPr>
          <w:color w:val="1A5676"/>
        </w:rPr>
        <w:t>5.7 Validation Rules</w:t>
      </w:r>
    </w:p>
    <w:p w14:paraId="226144B9">
      <w:pPr>
        <w:pStyle w:val="23"/>
      </w:pPr>
      <w:r>
        <w:t xml:space="preserve"> Names: 2–100 characters, only letters, spaces, hyphens, and apostrophes allowed</w:t>
      </w:r>
    </w:p>
    <w:p w14:paraId="5A032E24">
      <w:pPr>
        <w:pStyle w:val="23"/>
      </w:pPr>
      <w:r>
        <w:t xml:space="preserve"> Date of Birth: must not be in the future, year must be &gt;= 1900</w:t>
      </w:r>
    </w:p>
    <w:p w14:paraId="26EA582F">
      <w:pPr>
        <w:pStyle w:val="23"/>
      </w:pPr>
      <w:r>
        <w:t xml:space="preserve"> Phone: 10–15 digits, optional leading "+", pattern ^\+?[0-9]{10,15}$</w:t>
      </w:r>
    </w:p>
    <w:p w14:paraId="755C4628">
      <w:pPr>
        <w:pStyle w:val="23"/>
      </w:pPr>
      <w:r>
        <w:t xml:space="preserve"> Email: valid email format via Pydantic EmailStr validation</w:t>
      </w:r>
    </w:p>
    <w:p w14:paraId="43713530">
      <w:pPr>
        <w:pStyle w:val="23"/>
      </w:pPr>
      <w:r>
        <w:t xml:space="preserve"> Extra fields are always rejected — prevents unexpected data injection</w:t>
      </w:r>
    </w:p>
    <w:p w14:paraId="14D547BA">
      <w:r>
        <w:br w:type="page"/>
      </w:r>
    </w:p>
    <w:p w14:paraId="698C59A7">
      <w:pPr>
        <w:pStyle w:val="2"/>
      </w:pPr>
      <w:r>
        <w:rPr>
          <w:color w:val="1A5676"/>
        </w:rPr>
        <w:t>6. Appointment Management Module — Scheduling Made Simple</w:t>
      </w:r>
    </w:p>
    <w:p w14:paraId="4AF9C430">
      <w:pPr>
        <w:pStyle w:val="3"/>
      </w:pPr>
      <w:r>
        <w:rPr>
          <w:color w:val="1A5676"/>
        </w:rPr>
        <w:t>6.1 What Is the Appointment Module?</w:t>
      </w:r>
    </w:p>
    <w:p w14:paraId="602B3D51">
      <w:r>
        <w:t>This module handles everything related to scheduling patient appointments. It's the digital appointment book that ensures no double-booking occurs, appointments are within working hours, and the entire scheduling process is smooth and conflict-free.</w:t>
      </w:r>
    </w:p>
    <w:p w14:paraId="03EB7952">
      <w:pPr>
        <w:pStyle w:val="3"/>
      </w:pPr>
      <w:r>
        <w:rPr>
          <w:color w:val="1A5676"/>
        </w:rPr>
        <w:t>6.2 Why Do We Need It?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32"/>
        <w:gridCol w:w="5424"/>
      </w:tblGrid>
      <w:tr w14:paraId="543B4B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shd w:val="clear" w:color="auto" w:fill="1A5676"/>
          </w:tcPr>
          <w:p w14:paraId="0C9FBABC">
            <w:pPr>
              <w:spacing w:line="240" w:lineRule="auto"/>
              <w:jc w:val="center"/>
            </w:pPr>
            <w:r>
              <w:rPr>
                <w:b/>
                <w:color w:val="FFFFFF"/>
                <w:sz w:val="20"/>
              </w:rPr>
              <w:t>Problem</w:t>
            </w:r>
          </w:p>
        </w:tc>
        <w:tc>
          <w:tcPr>
            <w:tcW w:w="5760" w:type="dxa"/>
            <w:shd w:val="clear" w:color="auto" w:fill="1A5676"/>
          </w:tcPr>
          <w:p w14:paraId="2A9A6CBF">
            <w:pPr>
              <w:spacing w:line="240" w:lineRule="auto"/>
              <w:jc w:val="center"/>
            </w:pPr>
            <w:r>
              <w:rPr>
                <w:b/>
                <w:color w:val="FFFFFF"/>
                <w:sz w:val="20"/>
              </w:rPr>
              <w:t>Why It Matters</w:t>
            </w:r>
          </w:p>
        </w:tc>
      </w:tr>
      <w:tr w14:paraId="06A7C1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3B8C03D3">
            <w:pPr>
              <w:spacing w:line="240" w:lineRule="auto"/>
            </w:pPr>
            <w:r>
              <w:rPr>
                <w:sz w:val="18"/>
              </w:rPr>
              <w:t>Double-booking</w:t>
            </w:r>
          </w:p>
        </w:tc>
        <w:tc>
          <w:tcPr>
            <w:tcW w:w="5760" w:type="dxa"/>
          </w:tcPr>
          <w:p w14:paraId="38E6899E">
            <w:pPr>
              <w:spacing w:line="240" w:lineRule="auto"/>
            </w:pPr>
            <w:r>
              <w:rPr>
                <w:sz w:val="18"/>
              </w:rPr>
              <w:t>Two patients scheduled for the same dentist at the same time. Chaos.</w:t>
            </w:r>
          </w:p>
        </w:tc>
      </w:tr>
      <w:tr w14:paraId="757695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32B2BB99">
            <w:pPr>
              <w:spacing w:line="240" w:lineRule="auto"/>
            </w:pPr>
            <w:r>
              <w:rPr>
                <w:sz w:val="18"/>
              </w:rPr>
              <w:t>Outside working hours</w:t>
            </w:r>
          </w:p>
        </w:tc>
        <w:tc>
          <w:tcPr>
            <w:tcW w:w="5760" w:type="dxa"/>
          </w:tcPr>
          <w:p w14:paraId="5ED4AD41">
            <w:pPr>
              <w:spacing w:line="240" w:lineRule="auto"/>
            </w:pPr>
            <w:r>
              <w:rPr>
                <w:sz w:val="18"/>
              </w:rPr>
              <w:t>Receptionist books a 9 PM appointment. Clinic is closed.</w:t>
            </w:r>
          </w:p>
        </w:tc>
      </w:tr>
      <w:tr w14:paraId="5E0D97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35C8E93B">
            <w:pPr>
              <w:spacing w:line="240" w:lineRule="auto"/>
            </w:pPr>
            <w:r>
              <w:rPr>
                <w:sz w:val="18"/>
              </w:rPr>
              <w:t>No status tracking</w:t>
            </w:r>
          </w:p>
        </w:tc>
        <w:tc>
          <w:tcPr>
            <w:tcW w:w="5760" w:type="dxa"/>
          </w:tcPr>
          <w:p w14:paraId="42BC975E">
            <w:pPr>
              <w:spacing w:line="240" w:lineRule="auto"/>
            </w:pPr>
            <w:r>
              <w:rPr>
                <w:sz w:val="18"/>
              </w:rPr>
              <w:t>Can't tell if a patient showed up, cancelled, or is in treatment.</w:t>
            </w:r>
          </w:p>
        </w:tc>
      </w:tr>
      <w:tr w14:paraId="79EE74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16CC1A23">
            <w:pPr>
              <w:spacing w:line="240" w:lineRule="auto"/>
            </w:pPr>
            <w:r>
              <w:rPr>
                <w:sz w:val="18"/>
              </w:rPr>
              <w:t>No patient/dentist validation</w:t>
            </w:r>
          </w:p>
        </w:tc>
        <w:tc>
          <w:tcPr>
            <w:tcW w:w="5760" w:type="dxa"/>
          </w:tcPr>
          <w:p w14:paraId="52626C56">
            <w:pPr>
              <w:spacing w:line="240" w:lineRule="auto"/>
            </w:pPr>
            <w:r>
              <w:rPr>
                <w:sz w:val="18"/>
              </w:rPr>
              <w:t>Inactive patients or dentists get booked.</w:t>
            </w:r>
          </w:p>
        </w:tc>
      </w:tr>
      <w:tr w14:paraId="763745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4CDAAAC6">
            <w:pPr>
              <w:spacing w:line="240" w:lineRule="auto"/>
            </w:pPr>
            <w:r>
              <w:rPr>
                <w:sz w:val="18"/>
              </w:rPr>
              <w:t>Manual record-keeping</w:t>
            </w:r>
          </w:p>
        </w:tc>
        <w:tc>
          <w:tcPr>
            <w:tcW w:w="5760" w:type="dxa"/>
          </w:tcPr>
          <w:p w14:paraId="54F3C783">
            <w:pPr>
              <w:spacing w:line="240" w:lineRule="auto"/>
            </w:pPr>
            <w:r>
              <w:rPr>
                <w:sz w:val="18"/>
              </w:rPr>
              <w:t>Paper appointment books get lost or damaged.</w:t>
            </w:r>
          </w:p>
        </w:tc>
      </w:tr>
    </w:tbl>
    <w:p w14:paraId="1B129B73"/>
    <w:p w14:paraId="62BCBA09">
      <w:pPr>
        <w:pStyle w:val="3"/>
      </w:pPr>
      <w:r>
        <w:rPr>
          <w:color w:val="1A5676"/>
        </w:rPr>
        <w:t>6.3 The Appointment Journey</w:t>
      </w:r>
    </w:p>
    <w:p w14:paraId="03FEF0E6">
      <w:r>
        <w:t>An appointment goes through a formal status lifecycle. Think of it as the patient's journey through a visit:</w:t>
      </w:r>
    </w:p>
    <w:p w14:paraId="2004600F">
      <w:r>
        <w:t>SCHEDULED → CONFIRMED → CHECKED_IN → IN_TREATMENT → COMPLETED</w:t>
      </w:r>
      <w:r>
        <w:br w:type="textWrapping"/>
      </w:r>
      <w:r>
        <w:t xml:space="preserve">                                                    ↘ CANCELLED</w:t>
      </w:r>
      <w:r>
        <w:br w:type="textWrapping"/>
      </w:r>
      <w:r>
        <w:t xml:space="preserve">                                                    ↘ NO_SHOW</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81"/>
        <w:gridCol w:w="4524"/>
        <w:gridCol w:w="2651"/>
      </w:tblGrid>
      <w:tr w14:paraId="2D974B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shd w:val="clear" w:color="auto" w:fill="1A5676"/>
          </w:tcPr>
          <w:p w14:paraId="66F874AA">
            <w:pPr>
              <w:spacing w:line="240" w:lineRule="auto"/>
              <w:jc w:val="center"/>
            </w:pPr>
            <w:r>
              <w:rPr>
                <w:b/>
                <w:color w:val="FFFFFF"/>
                <w:sz w:val="20"/>
              </w:rPr>
              <w:t>Status</w:t>
            </w:r>
          </w:p>
        </w:tc>
        <w:tc>
          <w:tcPr>
            <w:tcW w:w="5040" w:type="dxa"/>
            <w:shd w:val="clear" w:color="auto" w:fill="1A5676"/>
          </w:tcPr>
          <w:p w14:paraId="21EC7851">
            <w:pPr>
              <w:spacing w:line="240" w:lineRule="auto"/>
              <w:jc w:val="center"/>
            </w:pPr>
            <w:r>
              <w:rPr>
                <w:b/>
                <w:color w:val="FFFFFF"/>
                <w:sz w:val="20"/>
              </w:rPr>
              <w:t>Meaning</w:t>
            </w:r>
          </w:p>
        </w:tc>
        <w:tc>
          <w:tcPr>
            <w:tcW w:w="2880" w:type="dxa"/>
            <w:shd w:val="clear" w:color="auto" w:fill="1A5676"/>
          </w:tcPr>
          <w:p w14:paraId="7490F1F6">
            <w:pPr>
              <w:spacing w:line="240" w:lineRule="auto"/>
              <w:jc w:val="center"/>
            </w:pPr>
            <w:r>
              <w:rPr>
                <w:b/>
                <w:color w:val="FFFFFF"/>
                <w:sz w:val="20"/>
              </w:rPr>
              <w:t>Who Can Change It</w:t>
            </w:r>
          </w:p>
        </w:tc>
      </w:tr>
      <w:tr w14:paraId="7922BB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09A4846">
            <w:pPr>
              <w:spacing w:line="240" w:lineRule="auto"/>
            </w:pPr>
            <w:r>
              <w:rPr>
                <w:sz w:val="18"/>
              </w:rPr>
              <w:t>SCHEDULED</w:t>
            </w:r>
          </w:p>
        </w:tc>
        <w:tc>
          <w:tcPr>
            <w:tcW w:w="5040" w:type="dxa"/>
          </w:tcPr>
          <w:p w14:paraId="5388B5D5">
            <w:pPr>
              <w:spacing w:line="240" w:lineRule="auto"/>
            </w:pPr>
            <w:r>
              <w:rPr>
                <w:sz w:val="18"/>
              </w:rPr>
              <w:t>Appointment has been booked</w:t>
            </w:r>
          </w:p>
        </w:tc>
        <w:tc>
          <w:tcPr>
            <w:tcW w:w="2880" w:type="dxa"/>
          </w:tcPr>
          <w:p w14:paraId="282C40F1">
            <w:pPr>
              <w:spacing w:line="240" w:lineRule="auto"/>
            </w:pPr>
            <w:r>
              <w:rPr>
                <w:sz w:val="18"/>
              </w:rPr>
              <w:t>Receptionist, Admin, Doctor</w:t>
            </w:r>
          </w:p>
        </w:tc>
      </w:tr>
      <w:tr w14:paraId="672642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8006E7F">
            <w:pPr>
              <w:spacing w:line="240" w:lineRule="auto"/>
            </w:pPr>
            <w:r>
              <w:rPr>
                <w:sz w:val="18"/>
              </w:rPr>
              <w:t>CONFIRMED</w:t>
            </w:r>
          </w:p>
        </w:tc>
        <w:tc>
          <w:tcPr>
            <w:tcW w:w="5040" w:type="dxa"/>
          </w:tcPr>
          <w:p w14:paraId="5679C2AB">
            <w:pPr>
              <w:spacing w:line="240" w:lineRule="auto"/>
            </w:pPr>
            <w:r>
              <w:rPr>
                <w:sz w:val="18"/>
              </w:rPr>
              <w:t>Patient has confirmed they're coming</w:t>
            </w:r>
          </w:p>
        </w:tc>
        <w:tc>
          <w:tcPr>
            <w:tcW w:w="2880" w:type="dxa"/>
          </w:tcPr>
          <w:p w14:paraId="4E1EE5E4">
            <w:pPr>
              <w:spacing w:line="240" w:lineRule="auto"/>
            </w:pPr>
            <w:r>
              <w:rPr>
                <w:sz w:val="18"/>
              </w:rPr>
              <w:t>Receptionist, Admin</w:t>
            </w:r>
          </w:p>
        </w:tc>
      </w:tr>
      <w:tr w14:paraId="7AFA5C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8A37538">
            <w:pPr>
              <w:spacing w:line="240" w:lineRule="auto"/>
            </w:pPr>
            <w:r>
              <w:rPr>
                <w:sz w:val="18"/>
              </w:rPr>
              <w:t>CHECKED_IN</w:t>
            </w:r>
          </w:p>
        </w:tc>
        <w:tc>
          <w:tcPr>
            <w:tcW w:w="5040" w:type="dxa"/>
          </w:tcPr>
          <w:p w14:paraId="727372B0">
            <w:pPr>
              <w:spacing w:line="240" w:lineRule="auto"/>
            </w:pPr>
            <w:r>
              <w:rPr>
                <w:sz w:val="18"/>
              </w:rPr>
              <w:t>Patient has arrived at the clinic</w:t>
            </w:r>
          </w:p>
        </w:tc>
        <w:tc>
          <w:tcPr>
            <w:tcW w:w="2880" w:type="dxa"/>
          </w:tcPr>
          <w:p w14:paraId="316C5417">
            <w:pPr>
              <w:spacing w:line="240" w:lineRule="auto"/>
            </w:pPr>
            <w:r>
              <w:rPr>
                <w:sz w:val="18"/>
              </w:rPr>
              <w:t>Receptionist, Admin</w:t>
            </w:r>
          </w:p>
        </w:tc>
      </w:tr>
      <w:tr w14:paraId="3DC881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38EC94E">
            <w:pPr>
              <w:spacing w:line="240" w:lineRule="auto"/>
            </w:pPr>
            <w:r>
              <w:rPr>
                <w:sz w:val="18"/>
              </w:rPr>
              <w:t>IN_TREATMENT</w:t>
            </w:r>
          </w:p>
        </w:tc>
        <w:tc>
          <w:tcPr>
            <w:tcW w:w="5040" w:type="dxa"/>
          </w:tcPr>
          <w:p w14:paraId="47E13D9A">
            <w:pPr>
              <w:spacing w:line="240" w:lineRule="auto"/>
            </w:pPr>
            <w:r>
              <w:rPr>
                <w:sz w:val="18"/>
              </w:rPr>
              <w:t>Patient is with the dentist</w:t>
            </w:r>
          </w:p>
        </w:tc>
        <w:tc>
          <w:tcPr>
            <w:tcW w:w="2880" w:type="dxa"/>
          </w:tcPr>
          <w:p w14:paraId="30F92B58">
            <w:pPr>
              <w:spacing w:line="240" w:lineRule="auto"/>
            </w:pPr>
            <w:r>
              <w:rPr>
                <w:sz w:val="18"/>
              </w:rPr>
              <w:t>Doctor, Admin</w:t>
            </w:r>
          </w:p>
        </w:tc>
      </w:tr>
      <w:tr w14:paraId="1F23A6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ABFEADC">
            <w:pPr>
              <w:spacing w:line="240" w:lineRule="auto"/>
            </w:pPr>
            <w:r>
              <w:rPr>
                <w:sz w:val="18"/>
              </w:rPr>
              <w:t>COMPLETED</w:t>
            </w:r>
          </w:p>
        </w:tc>
        <w:tc>
          <w:tcPr>
            <w:tcW w:w="5040" w:type="dxa"/>
          </w:tcPr>
          <w:p w14:paraId="3814BB7F">
            <w:pPr>
              <w:spacing w:line="240" w:lineRule="auto"/>
            </w:pPr>
            <w:r>
              <w:rPr>
                <w:sz w:val="18"/>
              </w:rPr>
              <w:t>Treatment is done, patient left</w:t>
            </w:r>
          </w:p>
        </w:tc>
        <w:tc>
          <w:tcPr>
            <w:tcW w:w="2880" w:type="dxa"/>
          </w:tcPr>
          <w:p w14:paraId="2F330A66">
            <w:pPr>
              <w:spacing w:line="240" w:lineRule="auto"/>
            </w:pPr>
            <w:r>
              <w:rPr>
                <w:sz w:val="18"/>
              </w:rPr>
              <w:t>Doctor, Admin</w:t>
            </w:r>
          </w:p>
        </w:tc>
      </w:tr>
      <w:tr w14:paraId="2A6766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9BEB5D6">
            <w:pPr>
              <w:spacing w:line="240" w:lineRule="auto"/>
            </w:pPr>
            <w:r>
              <w:rPr>
                <w:sz w:val="18"/>
              </w:rPr>
              <w:t>CANCELLED</w:t>
            </w:r>
          </w:p>
        </w:tc>
        <w:tc>
          <w:tcPr>
            <w:tcW w:w="5040" w:type="dxa"/>
          </w:tcPr>
          <w:p w14:paraId="264FC499">
            <w:pPr>
              <w:spacing w:line="240" w:lineRule="auto"/>
            </w:pPr>
            <w:r>
              <w:rPr>
                <w:sz w:val="18"/>
              </w:rPr>
              <w:t>Appointment was cancelled</w:t>
            </w:r>
          </w:p>
        </w:tc>
        <w:tc>
          <w:tcPr>
            <w:tcW w:w="2880" w:type="dxa"/>
          </w:tcPr>
          <w:p w14:paraId="75674DFC">
            <w:pPr>
              <w:spacing w:line="240" w:lineRule="auto"/>
            </w:pPr>
            <w:r>
              <w:rPr>
                <w:sz w:val="18"/>
              </w:rPr>
              <w:t>Receptionist, Admin, Doctor</w:t>
            </w:r>
          </w:p>
        </w:tc>
      </w:tr>
      <w:tr w14:paraId="38839A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4760048">
            <w:pPr>
              <w:spacing w:line="240" w:lineRule="auto"/>
            </w:pPr>
            <w:r>
              <w:rPr>
                <w:sz w:val="18"/>
              </w:rPr>
              <w:t>NO_SHOW</w:t>
            </w:r>
          </w:p>
        </w:tc>
        <w:tc>
          <w:tcPr>
            <w:tcW w:w="5040" w:type="dxa"/>
          </w:tcPr>
          <w:p w14:paraId="60AF23BF">
            <w:pPr>
              <w:spacing w:line="240" w:lineRule="auto"/>
            </w:pPr>
            <w:r>
              <w:rPr>
                <w:sz w:val="18"/>
              </w:rPr>
              <w:t>Patient didn't arrive</w:t>
            </w:r>
          </w:p>
        </w:tc>
        <w:tc>
          <w:tcPr>
            <w:tcW w:w="2880" w:type="dxa"/>
          </w:tcPr>
          <w:p w14:paraId="7611E450">
            <w:pPr>
              <w:spacing w:line="240" w:lineRule="auto"/>
            </w:pPr>
            <w:r>
              <w:rPr>
                <w:sz w:val="18"/>
              </w:rPr>
              <w:t>Receptionist, Admin</w:t>
            </w:r>
          </w:p>
        </w:tc>
      </w:tr>
    </w:tbl>
    <w:p w14:paraId="3B8EFDA0"/>
    <w:p w14:paraId="3C26BE79">
      <w:pPr>
        <w:pStyle w:val="3"/>
      </w:pPr>
      <w:r>
        <w:rPr>
          <w:color w:val="1A5676"/>
        </w:rPr>
        <w:t>6.4 Key Business Rules</w:t>
      </w:r>
    </w:p>
    <w:p w14:paraId="65DD3F83">
      <w:r>
        <w:rPr>
          <w:b/>
        </w:rPr>
        <w:t>Working Hours:</w:t>
      </w:r>
    </w:p>
    <w:p w14:paraId="36C2B0B0">
      <w:r>
        <w:t>Appointments can only be scheduled within clinic working hours: 10:00–13:00 (morning session) and 17:00–21:00 (evening session). Only Monday through Saturday.</w:t>
      </w:r>
    </w:p>
    <w:p w14:paraId="67DE0B40">
      <w:r>
        <w:rPr>
          <w:b/>
        </w:rPr>
        <w:t>Duration Constraints:</w:t>
      </w:r>
    </w:p>
    <w:p w14:paraId="0CA8E45A">
      <w:r>
        <w:t>Appointment durations are limited to 15, 30, 45, or 60 minutes — no unusual slot lengths.</w:t>
      </w:r>
    </w:p>
    <w:p w14:paraId="7E5414C4">
      <w:r>
        <w:rPr>
          <w:b/>
        </w:rPr>
        <w:t>Conflict Prevention:</w:t>
      </w:r>
    </w:p>
    <w:p w14:paraId="5CEE341E">
      <w:r>
        <w:t>The system prevents two types of scheduling conflicts:</w:t>
      </w:r>
    </w:p>
    <w:p w14:paraId="498E4D8A">
      <w:pPr>
        <w:pStyle w:val="23"/>
      </w:pPr>
      <w:r>
        <w:rPr>
          <w:b/>
        </w:rPr>
        <w:t xml:space="preserve">Same Dentist: </w:t>
      </w:r>
      <w:r>
        <w:t xml:space="preserve"> A dentist cannot have two overlapping appointments at the same time</w:t>
      </w:r>
    </w:p>
    <w:p w14:paraId="30025D46">
      <w:pPr>
        <w:pStyle w:val="23"/>
      </w:pPr>
      <w:r>
        <w:rPr>
          <w:b/>
        </w:rPr>
        <w:t xml:space="preserve">Same Patient: </w:t>
      </w:r>
      <w:r>
        <w:t xml:space="preserve"> A patient cannot have two overlapping appointments at the same time</w:t>
      </w:r>
    </w:p>
    <w:p w14:paraId="3E1899EB">
      <w:r>
        <w:rPr>
          <w:b/>
        </w:rPr>
        <w:t>Active Status Required:</w:t>
      </w:r>
    </w:p>
    <w:p w14:paraId="3F7B148F">
      <w:r>
        <w:t>Both the patient and the dentist must have active status to book an appointment. Inactive or deactivated patients/dentists cannot be scheduled.</w:t>
      </w:r>
    </w:p>
    <w:p w14:paraId="79CCC349">
      <w:r>
        <w:rPr>
          <w:b/>
        </w:rPr>
        <w:t>Auto-Generated Reference:</w:t>
      </w:r>
    </w:p>
    <w:p w14:paraId="3A26C640">
      <w:r>
        <w:t>Every appointment gets a unique appointment number (e.g., APT-000001) for easy reference.</w:t>
      </w:r>
    </w:p>
    <w:p w14:paraId="5E185F3A">
      <w:pPr>
        <w:pStyle w:val="3"/>
      </w:pPr>
      <w:r>
        <w:rPr>
          <w:color w:val="1A5676"/>
        </w:rPr>
        <w:t>6.5 API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83"/>
        <w:gridCol w:w="2548"/>
        <w:gridCol w:w="2709"/>
        <w:gridCol w:w="2716"/>
      </w:tblGrid>
      <w:tr w14:paraId="3272CB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shd w:val="clear" w:color="auto" w:fill="1A5676"/>
          </w:tcPr>
          <w:p w14:paraId="6261F26A">
            <w:pPr>
              <w:spacing w:line="240" w:lineRule="auto"/>
              <w:jc w:val="center"/>
            </w:pPr>
            <w:r>
              <w:rPr>
                <w:b/>
                <w:color w:val="FFFFFF"/>
                <w:sz w:val="20"/>
              </w:rPr>
              <w:t>Method</w:t>
            </w:r>
          </w:p>
        </w:tc>
        <w:tc>
          <w:tcPr>
            <w:tcW w:w="2592" w:type="dxa"/>
            <w:shd w:val="clear" w:color="auto" w:fill="1A5676"/>
          </w:tcPr>
          <w:p w14:paraId="4BD7F62D">
            <w:pPr>
              <w:spacing w:line="240" w:lineRule="auto"/>
              <w:jc w:val="center"/>
            </w:pPr>
            <w:r>
              <w:rPr>
                <w:b/>
                <w:color w:val="FFFFFF"/>
                <w:sz w:val="20"/>
              </w:rPr>
              <w:t>Endpoint</w:t>
            </w:r>
          </w:p>
        </w:tc>
        <w:tc>
          <w:tcPr>
            <w:tcW w:w="2880" w:type="dxa"/>
            <w:shd w:val="clear" w:color="auto" w:fill="1A5676"/>
          </w:tcPr>
          <w:p w14:paraId="4243A4F1">
            <w:pPr>
              <w:spacing w:line="240" w:lineRule="auto"/>
              <w:jc w:val="center"/>
            </w:pPr>
            <w:r>
              <w:rPr>
                <w:b/>
                <w:color w:val="FFFFFF"/>
                <w:sz w:val="20"/>
              </w:rPr>
              <w:t>Roles</w:t>
            </w:r>
          </w:p>
        </w:tc>
        <w:tc>
          <w:tcPr>
            <w:tcW w:w="2880" w:type="dxa"/>
            <w:shd w:val="clear" w:color="auto" w:fill="1A5676"/>
          </w:tcPr>
          <w:p w14:paraId="11C810A7">
            <w:pPr>
              <w:spacing w:line="240" w:lineRule="auto"/>
              <w:jc w:val="center"/>
            </w:pPr>
            <w:r>
              <w:rPr>
                <w:b/>
                <w:color w:val="FFFFFF"/>
                <w:sz w:val="20"/>
              </w:rPr>
              <w:t>Description</w:t>
            </w:r>
          </w:p>
        </w:tc>
      </w:tr>
      <w:tr w14:paraId="1B68DF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6AA0738B">
            <w:pPr>
              <w:spacing w:line="240" w:lineRule="auto"/>
            </w:pPr>
            <w:r>
              <w:rPr>
                <w:sz w:val="18"/>
              </w:rPr>
              <w:t>POST</w:t>
            </w:r>
          </w:p>
        </w:tc>
        <w:tc>
          <w:tcPr>
            <w:tcW w:w="2592" w:type="dxa"/>
          </w:tcPr>
          <w:p w14:paraId="2028BE89">
            <w:pPr>
              <w:spacing w:line="240" w:lineRule="auto"/>
            </w:pPr>
            <w:r>
              <w:rPr>
                <w:sz w:val="18"/>
              </w:rPr>
              <w:t>/appointments</w:t>
            </w:r>
          </w:p>
        </w:tc>
        <w:tc>
          <w:tcPr>
            <w:tcW w:w="2880" w:type="dxa"/>
          </w:tcPr>
          <w:p w14:paraId="69FFBACD">
            <w:pPr>
              <w:spacing w:line="240" w:lineRule="auto"/>
            </w:pPr>
            <w:r>
              <w:rPr>
                <w:sz w:val="18"/>
              </w:rPr>
              <w:t>Admin, Receptionist, Doctors</w:t>
            </w:r>
          </w:p>
        </w:tc>
        <w:tc>
          <w:tcPr>
            <w:tcW w:w="2880" w:type="dxa"/>
          </w:tcPr>
          <w:p w14:paraId="1BCA783F">
            <w:pPr>
              <w:spacing w:line="240" w:lineRule="auto"/>
            </w:pPr>
            <w:r>
              <w:rPr>
                <w:sz w:val="18"/>
              </w:rPr>
              <w:t>Book an appointment</w:t>
            </w:r>
          </w:p>
        </w:tc>
      </w:tr>
      <w:tr w14:paraId="35719C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4DA41521">
            <w:pPr>
              <w:spacing w:line="240" w:lineRule="auto"/>
            </w:pPr>
            <w:r>
              <w:rPr>
                <w:sz w:val="18"/>
              </w:rPr>
              <w:t>GET</w:t>
            </w:r>
          </w:p>
        </w:tc>
        <w:tc>
          <w:tcPr>
            <w:tcW w:w="2592" w:type="dxa"/>
          </w:tcPr>
          <w:p w14:paraId="03F70525">
            <w:pPr>
              <w:spacing w:line="240" w:lineRule="auto"/>
            </w:pPr>
            <w:r>
              <w:rPr>
                <w:sz w:val="18"/>
              </w:rPr>
              <w:t>/appointments</w:t>
            </w:r>
          </w:p>
        </w:tc>
        <w:tc>
          <w:tcPr>
            <w:tcW w:w="2880" w:type="dxa"/>
          </w:tcPr>
          <w:p w14:paraId="491C7669">
            <w:pPr>
              <w:spacing w:line="240" w:lineRule="auto"/>
            </w:pPr>
            <w:r>
              <w:rPr>
                <w:sz w:val="18"/>
              </w:rPr>
              <w:t>Admin, Receptionist, Doctors</w:t>
            </w:r>
          </w:p>
        </w:tc>
        <w:tc>
          <w:tcPr>
            <w:tcW w:w="2880" w:type="dxa"/>
          </w:tcPr>
          <w:p w14:paraId="2F8F6F1D">
            <w:pPr>
              <w:spacing w:line="240" w:lineRule="auto"/>
            </w:pPr>
            <w:r>
              <w:rPr>
                <w:sz w:val="18"/>
              </w:rPr>
              <w:t>List appointments (filtered)</w:t>
            </w:r>
          </w:p>
        </w:tc>
      </w:tr>
      <w:tr w14:paraId="289A57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33F7FA2C">
            <w:pPr>
              <w:spacing w:line="240" w:lineRule="auto"/>
            </w:pPr>
            <w:r>
              <w:rPr>
                <w:sz w:val="18"/>
              </w:rPr>
              <w:t>GET</w:t>
            </w:r>
          </w:p>
        </w:tc>
        <w:tc>
          <w:tcPr>
            <w:tcW w:w="2592" w:type="dxa"/>
          </w:tcPr>
          <w:p w14:paraId="48E86127">
            <w:pPr>
              <w:spacing w:line="240" w:lineRule="auto"/>
            </w:pPr>
            <w:r>
              <w:rPr>
                <w:sz w:val="18"/>
              </w:rPr>
              <w:t>/appointments/today</w:t>
            </w:r>
          </w:p>
        </w:tc>
        <w:tc>
          <w:tcPr>
            <w:tcW w:w="2880" w:type="dxa"/>
          </w:tcPr>
          <w:p w14:paraId="1F6EB024">
            <w:pPr>
              <w:spacing w:line="240" w:lineRule="auto"/>
            </w:pPr>
            <w:r>
              <w:rPr>
                <w:sz w:val="18"/>
              </w:rPr>
              <w:t>Admin, Receptionist, Doctors</w:t>
            </w:r>
          </w:p>
        </w:tc>
        <w:tc>
          <w:tcPr>
            <w:tcW w:w="2880" w:type="dxa"/>
          </w:tcPr>
          <w:p w14:paraId="1903A2BF">
            <w:pPr>
              <w:spacing w:line="240" w:lineRule="auto"/>
            </w:pPr>
            <w:r>
              <w:rPr>
                <w:sz w:val="18"/>
              </w:rPr>
              <w:t>Today's appointments</w:t>
            </w:r>
          </w:p>
        </w:tc>
      </w:tr>
      <w:tr w14:paraId="4A2425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7A977E41">
            <w:pPr>
              <w:spacing w:line="240" w:lineRule="auto"/>
            </w:pPr>
            <w:r>
              <w:rPr>
                <w:sz w:val="18"/>
              </w:rPr>
              <w:t>GET</w:t>
            </w:r>
          </w:p>
        </w:tc>
        <w:tc>
          <w:tcPr>
            <w:tcW w:w="2592" w:type="dxa"/>
          </w:tcPr>
          <w:p w14:paraId="498AC12B">
            <w:pPr>
              <w:spacing w:line="240" w:lineRule="auto"/>
            </w:pPr>
            <w:r>
              <w:rPr>
                <w:sz w:val="18"/>
              </w:rPr>
              <w:t>/appointments/{id}</w:t>
            </w:r>
          </w:p>
        </w:tc>
        <w:tc>
          <w:tcPr>
            <w:tcW w:w="2880" w:type="dxa"/>
          </w:tcPr>
          <w:p w14:paraId="699CB492">
            <w:pPr>
              <w:spacing w:line="240" w:lineRule="auto"/>
            </w:pPr>
            <w:r>
              <w:rPr>
                <w:sz w:val="18"/>
              </w:rPr>
              <w:t>Admin, Receptionist, Doctors</w:t>
            </w:r>
          </w:p>
        </w:tc>
        <w:tc>
          <w:tcPr>
            <w:tcW w:w="2880" w:type="dxa"/>
          </w:tcPr>
          <w:p w14:paraId="3AA918F1">
            <w:pPr>
              <w:spacing w:line="240" w:lineRule="auto"/>
            </w:pPr>
            <w:r>
              <w:rPr>
                <w:sz w:val="18"/>
              </w:rPr>
              <w:t>Get appointment details</w:t>
            </w:r>
          </w:p>
        </w:tc>
      </w:tr>
      <w:tr w14:paraId="113EE1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695F75B4">
            <w:pPr>
              <w:spacing w:line="240" w:lineRule="auto"/>
            </w:pPr>
            <w:r>
              <w:rPr>
                <w:sz w:val="18"/>
              </w:rPr>
              <w:t>PUT</w:t>
            </w:r>
          </w:p>
        </w:tc>
        <w:tc>
          <w:tcPr>
            <w:tcW w:w="2592" w:type="dxa"/>
          </w:tcPr>
          <w:p w14:paraId="3D16CE25">
            <w:pPr>
              <w:spacing w:line="240" w:lineRule="auto"/>
            </w:pPr>
            <w:r>
              <w:rPr>
                <w:sz w:val="18"/>
              </w:rPr>
              <w:t>/appointments/{id}</w:t>
            </w:r>
          </w:p>
        </w:tc>
        <w:tc>
          <w:tcPr>
            <w:tcW w:w="2880" w:type="dxa"/>
          </w:tcPr>
          <w:p w14:paraId="43669489">
            <w:pPr>
              <w:spacing w:line="240" w:lineRule="auto"/>
            </w:pPr>
            <w:r>
              <w:rPr>
                <w:sz w:val="18"/>
              </w:rPr>
              <w:t>Admin, Receptionist, Doctors</w:t>
            </w:r>
          </w:p>
        </w:tc>
        <w:tc>
          <w:tcPr>
            <w:tcW w:w="2880" w:type="dxa"/>
          </w:tcPr>
          <w:p w14:paraId="6B5ADD41">
            <w:pPr>
              <w:spacing w:line="240" w:lineRule="auto"/>
            </w:pPr>
            <w:r>
              <w:rPr>
                <w:sz w:val="18"/>
              </w:rPr>
              <w:t>Update appointment</w:t>
            </w:r>
          </w:p>
        </w:tc>
      </w:tr>
      <w:tr w14:paraId="35CDC5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64" w:type="dxa"/>
          </w:tcPr>
          <w:p w14:paraId="1C42F2C6">
            <w:pPr>
              <w:spacing w:line="240" w:lineRule="auto"/>
            </w:pPr>
            <w:r>
              <w:rPr>
                <w:sz w:val="18"/>
              </w:rPr>
              <w:t>PATCH</w:t>
            </w:r>
          </w:p>
        </w:tc>
        <w:tc>
          <w:tcPr>
            <w:tcW w:w="2592" w:type="dxa"/>
          </w:tcPr>
          <w:p w14:paraId="7A33911B">
            <w:pPr>
              <w:spacing w:line="240" w:lineRule="auto"/>
            </w:pPr>
            <w:r>
              <w:rPr>
                <w:sz w:val="18"/>
              </w:rPr>
              <w:t>/appointments/{id}/cancel</w:t>
            </w:r>
          </w:p>
        </w:tc>
        <w:tc>
          <w:tcPr>
            <w:tcW w:w="2880" w:type="dxa"/>
          </w:tcPr>
          <w:p w14:paraId="66F97D52">
            <w:pPr>
              <w:spacing w:line="240" w:lineRule="auto"/>
            </w:pPr>
            <w:r>
              <w:rPr>
                <w:sz w:val="18"/>
              </w:rPr>
              <w:t>Admin, Receptionist, Doctors</w:t>
            </w:r>
          </w:p>
        </w:tc>
        <w:tc>
          <w:tcPr>
            <w:tcW w:w="2880" w:type="dxa"/>
          </w:tcPr>
          <w:p w14:paraId="4D04656A">
            <w:pPr>
              <w:spacing w:line="240" w:lineRule="auto"/>
            </w:pPr>
            <w:r>
              <w:rPr>
                <w:sz w:val="18"/>
              </w:rPr>
              <w:t>Cancel appointment</w:t>
            </w:r>
          </w:p>
        </w:tc>
      </w:tr>
    </w:tbl>
    <w:p w14:paraId="25B4F620"/>
    <w:p w14:paraId="68AAA890">
      <w:r>
        <w:br w:type="page"/>
      </w:r>
    </w:p>
    <w:p w14:paraId="7C213DF3">
      <w:pPr>
        <w:pStyle w:val="2"/>
      </w:pPr>
      <w:r>
        <w:rPr>
          <w:color w:val="1A5676"/>
        </w:rPr>
        <w:t>7. Doctor Management Module — Managing the Clinical Team</w:t>
      </w:r>
    </w:p>
    <w:p w14:paraId="4AD1EC6B">
      <w:pPr>
        <w:pStyle w:val="3"/>
      </w:pPr>
      <w:r>
        <w:rPr>
          <w:color w:val="1A5676"/>
        </w:rPr>
        <w:t>7.1 What Is the Doctor Management Module?</w:t>
      </w:r>
    </w:p>
    <w:p w14:paraId="0BA8F51D">
      <w:r>
        <w:t>This is the most comprehensive CRUD module in the system. It manages everything about the doctors working at the clinic: their professional profiles, specializations, weekly availability schedules, leave management, and more. Think of it as the HR system specifically for dental professionals.</w:t>
      </w:r>
    </w:p>
    <w:p w14:paraId="3F134820">
      <w:pPr>
        <w:pStyle w:val="3"/>
      </w:pPr>
      <w:r>
        <w:rPr>
          <w:color w:val="1A5676"/>
        </w:rPr>
        <w:t>7.2 Why Do We Need It?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26"/>
        <w:gridCol w:w="5430"/>
      </w:tblGrid>
      <w:tr w14:paraId="1A8A4F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shd w:val="clear" w:color="auto" w:fill="1A5676"/>
          </w:tcPr>
          <w:p w14:paraId="653C87D1">
            <w:pPr>
              <w:spacing w:line="240" w:lineRule="auto"/>
              <w:jc w:val="center"/>
            </w:pPr>
            <w:r>
              <w:rPr>
                <w:b/>
                <w:color w:val="FFFFFF"/>
                <w:sz w:val="20"/>
              </w:rPr>
              <w:t>Problem</w:t>
            </w:r>
          </w:p>
        </w:tc>
        <w:tc>
          <w:tcPr>
            <w:tcW w:w="5760" w:type="dxa"/>
            <w:shd w:val="clear" w:color="auto" w:fill="1A5676"/>
          </w:tcPr>
          <w:p w14:paraId="64E30E4D">
            <w:pPr>
              <w:spacing w:line="240" w:lineRule="auto"/>
              <w:jc w:val="center"/>
            </w:pPr>
            <w:r>
              <w:rPr>
                <w:b/>
                <w:color w:val="FFFFFF"/>
                <w:sz w:val="20"/>
              </w:rPr>
              <w:t>Why It Matters</w:t>
            </w:r>
          </w:p>
        </w:tc>
      </w:tr>
      <w:tr w14:paraId="28CA2E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1621A83D">
            <w:pPr>
              <w:spacing w:line="240" w:lineRule="auto"/>
            </w:pPr>
            <w:r>
              <w:rPr>
                <w:sz w:val="18"/>
              </w:rPr>
              <w:t>No structured profiles</w:t>
            </w:r>
          </w:p>
        </w:tc>
        <w:tc>
          <w:tcPr>
            <w:tcW w:w="5760" w:type="dxa"/>
          </w:tcPr>
          <w:p w14:paraId="573D1B9E">
            <w:pPr>
              <w:spacing w:line="240" w:lineRule="auto"/>
            </w:pPr>
            <w:r>
              <w:rPr>
                <w:sz w:val="18"/>
              </w:rPr>
              <w:t>No central record of doctor qualifications, registration numbers, or experience.</w:t>
            </w:r>
          </w:p>
        </w:tc>
      </w:tr>
      <w:tr w14:paraId="43FE03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24F2731F">
            <w:pPr>
              <w:spacing w:line="240" w:lineRule="auto"/>
            </w:pPr>
            <w:r>
              <w:rPr>
                <w:sz w:val="18"/>
              </w:rPr>
              <w:t>No specialization tracking</w:t>
            </w:r>
          </w:p>
        </w:tc>
        <w:tc>
          <w:tcPr>
            <w:tcW w:w="5760" w:type="dxa"/>
          </w:tcPr>
          <w:p w14:paraId="5A4386EB">
            <w:pPr>
              <w:spacing w:line="240" w:lineRule="auto"/>
            </w:pPr>
            <w:r>
              <w:rPr>
                <w:sz w:val="18"/>
              </w:rPr>
              <w:t>Can't route patients to the right specialist. General dentist tries root canals.</w:t>
            </w:r>
          </w:p>
        </w:tc>
      </w:tr>
      <w:tr w14:paraId="73E367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5DDB9397">
            <w:pPr>
              <w:spacing w:line="240" w:lineRule="auto"/>
            </w:pPr>
            <w:r>
              <w:rPr>
                <w:sz w:val="18"/>
              </w:rPr>
              <w:t>No schedule templates</w:t>
            </w:r>
          </w:p>
        </w:tc>
        <w:tc>
          <w:tcPr>
            <w:tcW w:w="5760" w:type="dxa"/>
          </w:tcPr>
          <w:p w14:paraId="7BD4ED2A">
            <w:pPr>
              <w:spacing w:line="240" w:lineRule="auto"/>
            </w:pPr>
            <w:r>
              <w:rPr>
                <w:sz w:val="18"/>
              </w:rPr>
              <w:t>Every week, receptionists manually figure out which doctor works when.</w:t>
            </w:r>
          </w:p>
        </w:tc>
      </w:tr>
      <w:tr w14:paraId="0B7DD0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46EDF960">
            <w:pPr>
              <w:spacing w:line="240" w:lineRule="auto"/>
            </w:pPr>
            <w:r>
              <w:rPr>
                <w:sz w:val="18"/>
              </w:rPr>
              <w:t>No availability management</w:t>
            </w:r>
          </w:p>
        </w:tc>
        <w:tc>
          <w:tcPr>
            <w:tcW w:w="5760" w:type="dxa"/>
          </w:tcPr>
          <w:p w14:paraId="08A7C0DD">
            <w:pPr>
              <w:spacing w:line="240" w:lineRule="auto"/>
            </w:pPr>
            <w:r>
              <w:rPr>
                <w:sz w:val="18"/>
              </w:rPr>
              <w:t>Doctors on leave still appear in the booking system. Patients book unavailable doctors.</w:t>
            </w:r>
          </w:p>
        </w:tc>
      </w:tr>
      <w:tr w14:paraId="3AED80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63750F9F">
            <w:pPr>
              <w:spacing w:line="240" w:lineRule="auto"/>
            </w:pPr>
            <w:r>
              <w:rPr>
                <w:sz w:val="18"/>
              </w:rPr>
              <w:t>No consultation fee tracking</w:t>
            </w:r>
          </w:p>
        </w:tc>
        <w:tc>
          <w:tcPr>
            <w:tcW w:w="5760" w:type="dxa"/>
          </w:tcPr>
          <w:p w14:paraId="0A837C7F">
            <w:pPr>
              <w:spacing w:line="240" w:lineRule="auto"/>
            </w:pPr>
            <w:r>
              <w:rPr>
                <w:sz w:val="18"/>
              </w:rPr>
              <w:t>Different doctors charge different fees. No standard way to track this.</w:t>
            </w:r>
          </w:p>
        </w:tc>
      </w:tr>
    </w:tbl>
    <w:p w14:paraId="0D84A475"/>
    <w:p w14:paraId="4BDF49B2">
      <w:pPr>
        <w:pStyle w:val="3"/>
      </w:pPr>
      <w:r>
        <w:rPr>
          <w:color w:val="1A5676"/>
        </w:rPr>
        <w:t>7.3 What Does It Track?</w:t>
      </w:r>
    </w:p>
    <w:p w14:paraId="406D09CA">
      <w:r>
        <w:rPr>
          <w:b/>
        </w:rPr>
        <w:t>Doctor Profile:</w:t>
      </w:r>
    </w:p>
    <w:p w14:paraId="072F857F">
      <w:r>
        <w:t>Each doctor has a profile that extends their user identity (1:1 relationship with User). It includes: doctor_code (auto-generated, e.g., DOC-00001), qualification, registration_number (unique, like a medical license number), years_of_experience, consultation_fee, consultation_duration, languages_known (multiple languages stored as JSON), biography, profile photo, and contact info.</w:t>
      </w:r>
    </w:p>
    <w:p w14:paraId="401B607E">
      <w:r>
        <w:rPr>
          <w:b/>
        </w:rPr>
        <w:t>Specializations:</w:t>
      </w:r>
    </w:p>
    <w:p w14:paraId="58643DAF">
      <w:r>
        <w:t>The system includes a master list of dental specializations (e.g., Orthodontics, Endodontics, Periodontics, Oral Surgery). Each doctor can have multiple specializations, but exactly one must be marked as "primary." This is used for patient routing — when a patient needs a root canal, the system can find doctors with Endodontics as their primary specialization.</w:t>
      </w:r>
    </w:p>
    <w:p w14:paraId="3C0CA993">
      <w:r>
        <w:rPr>
          <w:b/>
        </w:rPr>
        <w:t>Weekly Schedule Templates:</w:t>
      </w:r>
    </w:p>
    <w:p w14:paraId="0DC70B8D">
      <w:r>
        <w:t>Instead of scheduling day-by-day, doctors have weekly templates. Each template defines which days of the week (Monday–Saturday) the doctor works and what their start/end times are for each day. Schedules can be bulk-replaced (e.g., "new week, new schedule").</w:t>
      </w:r>
    </w:p>
    <w:p w14:paraId="614E0ED2">
      <w:pPr>
        <w:pStyle w:val="3"/>
      </w:pPr>
      <w:r>
        <w:rPr>
          <w:color w:val="1A5676"/>
        </w:rPr>
        <w:t>7.4 Doctor Availability Logic</w:t>
      </w:r>
    </w:p>
    <w:p w14:paraId="140987F5">
      <w:r>
        <w:t>A doctor is available for appointment booking only when ALL of these conditions are met:</w:t>
      </w:r>
    </w:p>
    <w:p w14:paraId="45458F5F">
      <w:pPr>
        <w:pStyle w:val="23"/>
      </w:pPr>
      <w:r>
        <w:t xml:space="preserve"> The doctor profile is active (is_active = True)</w:t>
      </w:r>
    </w:p>
    <w:p w14:paraId="14200AE6">
      <w:pPr>
        <w:pStyle w:val="23"/>
      </w:pPr>
      <w:r>
        <w:t xml:space="preserve"> The doctor is not on leave (on_leave = False)</w:t>
      </w:r>
    </w:p>
    <w:p w14:paraId="5AB73E28">
      <w:pPr>
        <w:pStyle w:val="23"/>
      </w:pPr>
      <w:r>
        <w:t xml:space="preserve"> The doctor is available for appointments (available_for_appointment = True)</w:t>
      </w:r>
    </w:p>
    <w:p w14:paraId="2593F7D6">
      <w:r>
        <w:t>If any of these conditions is false, the doctor is excluded from booking. This prevents frustrating situations where a patient books an appointment with a doctor who is unavailable.</w:t>
      </w:r>
    </w:p>
    <w:p w14:paraId="048E0782">
      <w:pPr>
        <w:pStyle w:val="3"/>
      </w:pPr>
      <w:r>
        <w:rPr>
          <w:color w:val="1A5676"/>
        </w:rPr>
        <w:t>7.5 API Endpoints (25+)</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85"/>
        <w:gridCol w:w="1971"/>
        <w:gridCol w:w="4500"/>
      </w:tblGrid>
      <w:tr w14:paraId="0F0ADD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592" w:type="dxa"/>
            <w:shd w:val="clear" w:color="auto" w:fill="1A5676"/>
          </w:tcPr>
          <w:p w14:paraId="40AAA2C0">
            <w:pPr>
              <w:spacing w:line="240" w:lineRule="auto"/>
              <w:jc w:val="center"/>
            </w:pPr>
            <w:r>
              <w:rPr>
                <w:b/>
                <w:color w:val="FFFFFF"/>
                <w:sz w:val="20"/>
              </w:rPr>
              <w:t>Category</w:t>
            </w:r>
          </w:p>
        </w:tc>
        <w:tc>
          <w:tcPr>
            <w:tcW w:w="2160" w:type="dxa"/>
            <w:shd w:val="clear" w:color="auto" w:fill="1A5676"/>
          </w:tcPr>
          <w:p w14:paraId="77F88E80">
            <w:pPr>
              <w:spacing w:line="240" w:lineRule="auto"/>
              <w:jc w:val="center"/>
            </w:pPr>
            <w:r>
              <w:rPr>
                <w:b/>
                <w:color w:val="FFFFFF"/>
                <w:sz w:val="20"/>
              </w:rPr>
              <w:t>Endpoint Count</w:t>
            </w:r>
          </w:p>
        </w:tc>
        <w:tc>
          <w:tcPr>
            <w:tcW w:w="5040" w:type="dxa"/>
            <w:shd w:val="clear" w:color="auto" w:fill="1A5676"/>
          </w:tcPr>
          <w:p w14:paraId="1A87F68B">
            <w:pPr>
              <w:spacing w:line="240" w:lineRule="auto"/>
              <w:jc w:val="center"/>
            </w:pPr>
            <w:r>
              <w:rPr>
                <w:b/>
                <w:color w:val="FFFFFF"/>
                <w:sz w:val="20"/>
              </w:rPr>
              <w:t>Examples</w:t>
            </w:r>
          </w:p>
        </w:tc>
      </w:tr>
      <w:tr w14:paraId="354E07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592" w:type="dxa"/>
          </w:tcPr>
          <w:p w14:paraId="0DB8F514">
            <w:pPr>
              <w:spacing w:line="240" w:lineRule="auto"/>
            </w:pPr>
            <w:r>
              <w:rPr>
                <w:sz w:val="18"/>
              </w:rPr>
              <w:t>Doctor CRUD</w:t>
            </w:r>
          </w:p>
        </w:tc>
        <w:tc>
          <w:tcPr>
            <w:tcW w:w="2160" w:type="dxa"/>
          </w:tcPr>
          <w:p w14:paraId="04CBCA5E">
            <w:pPr>
              <w:spacing w:line="240" w:lineRule="auto"/>
            </w:pPr>
            <w:r>
              <w:rPr>
                <w:sz w:val="18"/>
              </w:rPr>
              <w:t>13</w:t>
            </w:r>
          </w:p>
        </w:tc>
        <w:tc>
          <w:tcPr>
            <w:tcW w:w="5040" w:type="dxa"/>
          </w:tcPr>
          <w:p w14:paraId="58F8266F">
            <w:pPr>
              <w:spacing w:line="240" w:lineRule="auto"/>
            </w:pPr>
            <w:r>
              <w:rPr>
                <w:sz w:val="18"/>
              </w:rPr>
              <w:t>Create, Get, List, Update, Delete, Activate, Deactivate, Leave toggle, Availability toggle</w:t>
            </w:r>
          </w:p>
        </w:tc>
      </w:tr>
      <w:tr w14:paraId="25FEE9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592" w:type="dxa"/>
          </w:tcPr>
          <w:p w14:paraId="296467AF">
            <w:pPr>
              <w:spacing w:line="240" w:lineRule="auto"/>
            </w:pPr>
            <w:r>
              <w:rPr>
                <w:sz w:val="18"/>
              </w:rPr>
              <w:t>Specializations</w:t>
            </w:r>
          </w:p>
        </w:tc>
        <w:tc>
          <w:tcPr>
            <w:tcW w:w="2160" w:type="dxa"/>
          </w:tcPr>
          <w:p w14:paraId="0C482385">
            <w:pPr>
              <w:spacing w:line="240" w:lineRule="auto"/>
            </w:pPr>
            <w:r>
              <w:rPr>
                <w:sz w:val="18"/>
              </w:rPr>
              <w:t>7</w:t>
            </w:r>
          </w:p>
        </w:tc>
        <w:tc>
          <w:tcPr>
            <w:tcW w:w="5040" w:type="dxa"/>
          </w:tcPr>
          <w:p w14:paraId="4C305592">
            <w:pPr>
              <w:spacing w:line="240" w:lineRule="auto"/>
            </w:pPr>
            <w:r>
              <w:rPr>
                <w:sz w:val="18"/>
              </w:rPr>
              <w:t>CRUD on master list + activate/deactivate</w:t>
            </w:r>
          </w:p>
        </w:tc>
      </w:tr>
      <w:tr w14:paraId="49451F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592" w:type="dxa"/>
          </w:tcPr>
          <w:p w14:paraId="36BB7198">
            <w:pPr>
              <w:spacing w:line="240" w:lineRule="auto"/>
            </w:pPr>
            <w:r>
              <w:rPr>
                <w:sz w:val="18"/>
              </w:rPr>
              <w:t>Schedules</w:t>
            </w:r>
          </w:p>
        </w:tc>
        <w:tc>
          <w:tcPr>
            <w:tcW w:w="2160" w:type="dxa"/>
          </w:tcPr>
          <w:p w14:paraId="0AF6EF1F">
            <w:pPr>
              <w:spacing w:line="240" w:lineRule="auto"/>
            </w:pPr>
            <w:r>
              <w:rPr>
                <w:sz w:val="18"/>
              </w:rPr>
              <w:t>5</w:t>
            </w:r>
          </w:p>
        </w:tc>
        <w:tc>
          <w:tcPr>
            <w:tcW w:w="5040" w:type="dxa"/>
          </w:tcPr>
          <w:p w14:paraId="53915244">
            <w:pPr>
              <w:spacing w:line="240" w:lineRule="auto"/>
            </w:pPr>
            <w:r>
              <w:rPr>
                <w:sz w:val="18"/>
              </w:rPr>
              <w:t>CRUD + bulk replace weekly schedule</w:t>
            </w:r>
          </w:p>
        </w:tc>
      </w:tr>
      <w:tr w14:paraId="0432DA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592" w:type="dxa"/>
          </w:tcPr>
          <w:p w14:paraId="7BEFE36A">
            <w:pPr>
              <w:spacing w:line="240" w:lineRule="auto"/>
            </w:pPr>
            <w:r>
              <w:rPr>
                <w:sz w:val="18"/>
              </w:rPr>
              <w:t>Profiles</w:t>
            </w:r>
          </w:p>
        </w:tc>
        <w:tc>
          <w:tcPr>
            <w:tcW w:w="2160" w:type="dxa"/>
          </w:tcPr>
          <w:p w14:paraId="1CA961B6">
            <w:pPr>
              <w:spacing w:line="240" w:lineRule="auto"/>
            </w:pPr>
            <w:r>
              <w:rPr>
                <w:sz w:val="18"/>
              </w:rPr>
              <w:t>2</w:t>
            </w:r>
          </w:p>
        </w:tc>
        <w:tc>
          <w:tcPr>
            <w:tcW w:w="5040" w:type="dxa"/>
          </w:tcPr>
          <w:p w14:paraId="4BC39610">
            <w:pPr>
              <w:spacing w:line="240" w:lineRule="auto"/>
            </w:pPr>
            <w:r>
              <w:rPr>
                <w:sz w:val="18"/>
              </w:rPr>
              <w:t>Get by ID, Get by User ID, Full profile</w:t>
            </w:r>
          </w:p>
        </w:tc>
      </w:tr>
    </w:tbl>
    <w:p w14:paraId="1E2E473B"/>
    <w:p w14:paraId="50F3860E">
      <w:r>
        <w:br w:type="page"/>
      </w:r>
    </w:p>
    <w:p w14:paraId="2843E592">
      <w:pPr>
        <w:pStyle w:val="2"/>
      </w:pPr>
      <w:r>
        <w:rPr>
          <w:color w:val="1A5676"/>
        </w:rPr>
        <w:t>8. Patient Records Module — Complete Clinical Documentation</w:t>
      </w:r>
    </w:p>
    <w:p w14:paraId="483C598C">
      <w:pPr>
        <w:pStyle w:val="3"/>
      </w:pPr>
      <w:r>
        <w:rPr>
          <w:color w:val="1A5676"/>
        </w:rPr>
        <w:t>8.1 What Is the Patient Records Module?</w:t>
      </w:r>
    </w:p>
    <w:p w14:paraId="1726B8D5">
      <w:r>
        <w:t>This is the largest and most complex module in the entire system — 84 source files, a custom state machine engine, workflow rules engine, and an orchestrator pattern. It handles the complete clinical documentation for a patient visit: the clinical notes, diagnoses made, prescriptions written, attachments uploaded, follow-ups scheduled, and an immutable audit trail of everything.</w:t>
      </w:r>
    </w:p>
    <w:p w14:paraId="5274266F">
      <w:pPr>
        <w:pStyle w:val="3"/>
      </w:pPr>
      <w:r>
        <w:rPr>
          <w:color w:val="1A5676"/>
        </w:rPr>
        <w:t>8.2 Why Do We Need It?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26"/>
        <w:gridCol w:w="5430"/>
      </w:tblGrid>
      <w:tr w14:paraId="0F7F4F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shd w:val="clear" w:color="auto" w:fill="1A5676"/>
          </w:tcPr>
          <w:p w14:paraId="2CBB7B1F">
            <w:pPr>
              <w:spacing w:line="240" w:lineRule="auto"/>
              <w:jc w:val="center"/>
            </w:pPr>
            <w:r>
              <w:rPr>
                <w:b/>
                <w:color w:val="FFFFFF"/>
                <w:sz w:val="20"/>
              </w:rPr>
              <w:t>Problem</w:t>
            </w:r>
          </w:p>
        </w:tc>
        <w:tc>
          <w:tcPr>
            <w:tcW w:w="5760" w:type="dxa"/>
            <w:shd w:val="clear" w:color="auto" w:fill="1A5676"/>
          </w:tcPr>
          <w:p w14:paraId="1121E0A6">
            <w:pPr>
              <w:spacing w:line="240" w:lineRule="auto"/>
              <w:jc w:val="center"/>
            </w:pPr>
            <w:r>
              <w:rPr>
                <w:b/>
                <w:color w:val="FFFFFF"/>
                <w:sz w:val="20"/>
              </w:rPr>
              <w:t>Why It Matters</w:t>
            </w:r>
          </w:p>
        </w:tc>
      </w:tr>
      <w:tr w14:paraId="15BE79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36D816EA">
            <w:pPr>
              <w:spacing w:line="240" w:lineRule="auto"/>
            </w:pPr>
            <w:r>
              <w:rPr>
                <w:sz w:val="18"/>
              </w:rPr>
              <w:t>Paper clinical notes</w:t>
            </w:r>
          </w:p>
        </w:tc>
        <w:tc>
          <w:tcPr>
            <w:tcW w:w="5760" w:type="dxa"/>
          </w:tcPr>
          <w:p w14:paraId="65D70DC5">
            <w:pPr>
              <w:spacing w:line="240" w:lineRule="auto"/>
            </w:pPr>
            <w:r>
              <w:rPr>
                <w:sz w:val="18"/>
              </w:rPr>
              <w:t>Handwritten notes get lost, are illegible, and cannot be searched.</w:t>
            </w:r>
          </w:p>
        </w:tc>
      </w:tr>
      <w:tr w14:paraId="45C3CA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63464A09">
            <w:pPr>
              <w:spacing w:line="240" w:lineRule="auto"/>
            </w:pPr>
            <w:r>
              <w:rPr>
                <w:sz w:val="18"/>
              </w:rPr>
              <w:t>No structured diagnoses</w:t>
            </w:r>
          </w:p>
        </w:tc>
        <w:tc>
          <w:tcPr>
            <w:tcW w:w="5760" w:type="dxa"/>
          </w:tcPr>
          <w:p w14:paraId="1A5BCCB0">
            <w:pPr>
              <w:spacing w:line="240" w:lineRule="auto"/>
            </w:pPr>
            <w:r>
              <w:rPr>
                <w:sz w:val="18"/>
              </w:rPr>
              <w:t>Can't track what diagnoses were made or which were provisional vs confirmed.</w:t>
            </w:r>
          </w:p>
        </w:tc>
      </w:tr>
      <w:tr w14:paraId="504911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14D38B0E">
            <w:pPr>
              <w:spacing w:line="240" w:lineRule="auto"/>
            </w:pPr>
            <w:r>
              <w:rPr>
                <w:sz w:val="18"/>
              </w:rPr>
              <w:t>Handwritten prescriptions</w:t>
            </w:r>
          </w:p>
        </w:tc>
        <w:tc>
          <w:tcPr>
            <w:tcW w:w="5760" w:type="dxa"/>
          </w:tcPr>
          <w:p w14:paraId="7C607797">
            <w:pPr>
              <w:spacing w:line="240" w:lineRule="auto"/>
            </w:pPr>
            <w:r>
              <w:rPr>
                <w:sz w:val="18"/>
              </w:rPr>
              <w:t>Illegible prescriptions cause medication errors. No record of what was prescribed.</w:t>
            </w:r>
          </w:p>
        </w:tc>
      </w:tr>
      <w:tr w14:paraId="44C151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1CBC336E">
            <w:pPr>
              <w:spacing w:line="240" w:lineRule="auto"/>
            </w:pPr>
            <w:r>
              <w:rPr>
                <w:sz w:val="18"/>
              </w:rPr>
              <w:t>No follow-up tracking</w:t>
            </w:r>
          </w:p>
        </w:tc>
        <w:tc>
          <w:tcPr>
            <w:tcW w:w="5760" w:type="dxa"/>
          </w:tcPr>
          <w:p w14:paraId="79807CE0">
            <w:pPr>
              <w:spacing w:line="240" w:lineRule="auto"/>
            </w:pPr>
            <w:r>
              <w:rPr>
                <w:sz w:val="18"/>
              </w:rPr>
              <w:t>Patients who need follow-up visits get forgotten.</w:t>
            </w:r>
          </w:p>
        </w:tc>
      </w:tr>
      <w:tr w14:paraId="6A8C88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5B779D76">
            <w:pPr>
              <w:spacing w:line="240" w:lineRule="auto"/>
            </w:pPr>
            <w:r>
              <w:rPr>
                <w:sz w:val="18"/>
              </w:rPr>
              <w:t>No audit trail</w:t>
            </w:r>
          </w:p>
        </w:tc>
        <w:tc>
          <w:tcPr>
            <w:tcW w:w="5760" w:type="dxa"/>
          </w:tcPr>
          <w:p w14:paraId="5577B040">
            <w:pPr>
              <w:spacing w:line="240" w:lineRule="auto"/>
            </w:pPr>
            <w:r>
              <w:rPr>
                <w:sz w:val="18"/>
              </w:rPr>
              <w:t>No way to prove what clinical actions were taken and by whom. Legal risk.</w:t>
            </w:r>
          </w:p>
        </w:tc>
      </w:tr>
      <w:tr w14:paraId="707799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6E93DBE9">
            <w:pPr>
              <w:spacing w:line="240" w:lineRule="auto"/>
            </w:pPr>
            <w:r>
              <w:rPr>
                <w:sz w:val="18"/>
              </w:rPr>
              <w:t>Lost attachments</w:t>
            </w:r>
          </w:p>
        </w:tc>
        <w:tc>
          <w:tcPr>
            <w:tcW w:w="5760" w:type="dxa"/>
          </w:tcPr>
          <w:p w14:paraId="1D2ECE3F">
            <w:pPr>
              <w:spacing w:line="240" w:lineRule="auto"/>
            </w:pPr>
            <w:r>
              <w:rPr>
                <w:sz w:val="18"/>
              </w:rPr>
              <w:t>X-rays, photos, and documents filed in physical folders get misplaced.</w:t>
            </w:r>
          </w:p>
        </w:tc>
      </w:tr>
    </w:tbl>
    <w:p w14:paraId="215AFDA8"/>
    <w:p w14:paraId="03B088DA">
      <w:pPr>
        <w:pStyle w:val="3"/>
      </w:pPr>
      <w:r>
        <w:rPr>
          <w:color w:val="1A5676"/>
        </w:rPr>
        <w:t>8.3 What Does It Document?</w:t>
      </w:r>
    </w:p>
    <w:p w14:paraId="6A5849BD">
      <w:r>
        <w:rPr>
          <w:b/>
        </w:rPr>
        <w:t>1. Clinical Records (The Main Record)</w:t>
      </w:r>
    </w:p>
    <w:p w14:paraId="4513234A">
      <w:r>
        <w:t>Each patient visit produces a clinical record linked to both the patient and the appointment. This is the "container" that holds all the clinical data for that visit.</w:t>
      </w:r>
    </w:p>
    <w:p w14:paraId="4A97774D">
      <w:r>
        <w:rPr>
          <w:b/>
        </w:rPr>
        <w:t>2. Diagnoses</w:t>
      </w:r>
    </w:p>
    <w:p w14:paraId="7EC561F3">
      <w:r>
        <w:t>Doctors record diagnoses with a type: "provisional" (initial assessment, may change) or "confirmed" (verified diagnosis). Multiple diagnoses can be added to a single record.</w:t>
      </w:r>
    </w:p>
    <w:p w14:paraId="46EE8236">
      <w:r>
        <w:rPr>
          <w:b/>
        </w:rPr>
        <w:t>3. Prescriptions</w:t>
      </w:r>
    </w:p>
    <w:p w14:paraId="47B08A27">
      <w:r>
        <w:t>Doctors write prescriptions with multiple line items (medications). Each prescription has a status: DRAFT (still editing), ACTIVE (given to patient), DISPENSED (pharmacy has fulfilled it), or CANCELLED. Prescriptions can be soft-deleted (marked as deleted, not actually removed).</w:t>
      </w:r>
    </w:p>
    <w:p w14:paraId="4748F2A0">
      <w:r>
        <w:rPr>
          <w:b/>
        </w:rPr>
        <w:t>4. Attachments</w:t>
      </w:r>
    </w:p>
    <w:p w14:paraId="785D6BCB">
      <w:r>
        <w:t>X-rays, photos, documents, and other files can be attached to a clinical record. The system stores metadata (file name, type, size, category) while the actual file storage is handled externally.</w:t>
      </w:r>
    </w:p>
    <w:p w14:paraId="3C852C72">
      <w:r>
        <w:rPr>
          <w:b/>
        </w:rPr>
        <w:t>5. Follow-ups</w:t>
      </w:r>
    </w:p>
    <w:p w14:paraId="3BCFEB1B">
      <w:r>
        <w:t>Doctors can schedule follow-up appointments directly from a clinical record. The system tracks the scheduled date, purpose, and status (pending/completed/cancelled).</w:t>
      </w:r>
    </w:p>
    <w:p w14:paraId="7C8ABEA5">
      <w:r>
        <w:rPr>
          <w:b/>
        </w:rPr>
        <w:t>6. Audit Logs</w:t>
      </w:r>
    </w:p>
    <w:p w14:paraId="17F3E1AF">
      <w:r>
        <w:t>Every single action — creating a record, adding a diagnosis, writing a prescription, uploading an attachment, changing a status — is recorded in an immutable audit log. There are 28 distinct audit event types. This log cannot be modified or deleted, creating a legally defensible record of all clinical actions.</w:t>
      </w:r>
    </w:p>
    <w:p w14:paraId="4E6AB390">
      <w:pPr>
        <w:pStyle w:val="3"/>
      </w:pPr>
      <w:r>
        <w:rPr>
          <w:color w:val="1A5676"/>
        </w:rPr>
        <w:t>8.4 Record Status Lifecycle</w:t>
      </w:r>
    </w:p>
    <w:p w14:paraId="712B9594">
      <w:r>
        <w:t>Clinical records have their own state machine:</w:t>
      </w:r>
    </w:p>
    <w:p w14:paraId="0D55C6EC">
      <w:r>
        <w:t>DRAFT ⇄ IN_PROGRESS ⇄ UNDER_REVIEW → COMPLETED → FINALIZED</w:t>
      </w:r>
    </w:p>
    <w:p w14:paraId="697996A1">
      <w:r>
        <w:t>Key rule: Once a record reaches FINALIZED status, it becomes IMMUTABLE. No updates, no deletes, no status changes. This is the legal lock — once the clinical record is finalized, it represents the definitive documentation of that visit and cannot be altered.</w:t>
      </w:r>
    </w:p>
    <w:p w14:paraId="246C4425">
      <w:pPr>
        <w:pStyle w:val="3"/>
      </w:pPr>
      <w:r>
        <w:rPr>
          <w:color w:val="1A5676"/>
        </w:rPr>
        <w:t>8.5 Architecture Pattern: Orchestrator</w:t>
      </w:r>
    </w:p>
    <w:p w14:paraId="0F647FE7">
      <w:r>
        <w:t>Because this module coordinates so many entities (records, diagnoses, prescriptions, items, attachments, follow-ups), it uses an "Orchestrator" pattern on top of the standard Service layer. The Orchestrator coordinates multi-entity workflows — for example, "finalize a record" involves checking all diagnoses are confirmed, all prescriptions are dispensed, all items are valid, and then updating the record status. The Orchestrator ensures all these steps happen in the right order.</w:t>
      </w:r>
    </w:p>
    <w:p w14:paraId="1E706165">
      <w:pPr>
        <w:pStyle w:val="3"/>
      </w:pPr>
      <w:r>
        <w:rPr>
          <w:color w:val="1A5676"/>
        </w:rPr>
        <w:t>8.6 API Endpoints (38+)</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17"/>
        <w:gridCol w:w="1148"/>
        <w:gridCol w:w="5591"/>
      </w:tblGrid>
      <w:tr w14:paraId="536CEE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shd w:val="clear" w:color="auto" w:fill="1A5676"/>
          </w:tcPr>
          <w:p w14:paraId="2D744989">
            <w:pPr>
              <w:spacing w:line="240" w:lineRule="auto"/>
              <w:jc w:val="center"/>
            </w:pPr>
            <w:r>
              <w:rPr>
                <w:b/>
                <w:color w:val="FFFFFF"/>
                <w:sz w:val="20"/>
              </w:rPr>
              <w:t>Category</w:t>
            </w:r>
          </w:p>
        </w:tc>
        <w:tc>
          <w:tcPr>
            <w:tcW w:w="1152" w:type="dxa"/>
            <w:shd w:val="clear" w:color="auto" w:fill="1A5676"/>
          </w:tcPr>
          <w:p w14:paraId="74F07C20">
            <w:pPr>
              <w:spacing w:line="240" w:lineRule="auto"/>
              <w:jc w:val="center"/>
            </w:pPr>
            <w:r>
              <w:rPr>
                <w:b/>
                <w:color w:val="FFFFFF"/>
                <w:sz w:val="20"/>
              </w:rPr>
              <w:t>Endpoints</w:t>
            </w:r>
          </w:p>
        </w:tc>
        <w:tc>
          <w:tcPr>
            <w:tcW w:w="5760" w:type="dxa"/>
            <w:shd w:val="clear" w:color="auto" w:fill="1A5676"/>
          </w:tcPr>
          <w:p w14:paraId="13A50380">
            <w:pPr>
              <w:spacing w:line="240" w:lineRule="auto"/>
              <w:jc w:val="center"/>
            </w:pPr>
            <w:r>
              <w:rPr>
                <w:b/>
                <w:color w:val="FFFFFF"/>
                <w:sz w:val="20"/>
              </w:rPr>
              <w:t>Description</w:t>
            </w:r>
          </w:p>
        </w:tc>
      </w:tr>
      <w:tr w14:paraId="7EE8C0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0467351">
            <w:pPr>
              <w:spacing w:line="240" w:lineRule="auto"/>
            </w:pPr>
            <w:r>
              <w:rPr>
                <w:sz w:val="18"/>
              </w:rPr>
              <w:t>Records</w:t>
            </w:r>
          </w:p>
        </w:tc>
        <w:tc>
          <w:tcPr>
            <w:tcW w:w="1152" w:type="dxa"/>
          </w:tcPr>
          <w:p w14:paraId="61CE710D">
            <w:pPr>
              <w:spacing w:line="240" w:lineRule="auto"/>
            </w:pPr>
            <w:r>
              <w:rPr>
                <w:sz w:val="18"/>
              </w:rPr>
              <w:t>9</w:t>
            </w:r>
          </w:p>
        </w:tc>
        <w:tc>
          <w:tcPr>
            <w:tcW w:w="5760" w:type="dxa"/>
          </w:tcPr>
          <w:p w14:paraId="29E5C6D3">
            <w:pPr>
              <w:spacing w:line="240" w:lineRule="auto"/>
            </w:pPr>
            <w:r>
              <w:rPr>
                <w:sz w:val="18"/>
              </w:rPr>
              <w:t>CRUD, status transitions, finalization, search</w:t>
            </w:r>
          </w:p>
        </w:tc>
      </w:tr>
      <w:tr w14:paraId="67D830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07B6533">
            <w:pPr>
              <w:spacing w:line="240" w:lineRule="auto"/>
            </w:pPr>
            <w:r>
              <w:rPr>
                <w:sz w:val="18"/>
              </w:rPr>
              <w:t>Diagnoses</w:t>
            </w:r>
          </w:p>
        </w:tc>
        <w:tc>
          <w:tcPr>
            <w:tcW w:w="1152" w:type="dxa"/>
          </w:tcPr>
          <w:p w14:paraId="464A1DF6">
            <w:pPr>
              <w:spacing w:line="240" w:lineRule="auto"/>
            </w:pPr>
            <w:r>
              <w:rPr>
                <w:sz w:val="18"/>
              </w:rPr>
              <w:t>5</w:t>
            </w:r>
          </w:p>
        </w:tc>
        <w:tc>
          <w:tcPr>
            <w:tcW w:w="5760" w:type="dxa"/>
          </w:tcPr>
          <w:p w14:paraId="7BE1D6F0">
            <w:pPr>
              <w:spacing w:line="240" w:lineRule="auto"/>
            </w:pPr>
            <w:r>
              <w:rPr>
                <w:sz w:val="18"/>
              </w:rPr>
              <w:t>CRUD, bulk create, provisional/confirmed management</w:t>
            </w:r>
          </w:p>
        </w:tc>
      </w:tr>
      <w:tr w14:paraId="645671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5498E86">
            <w:pPr>
              <w:spacing w:line="240" w:lineRule="auto"/>
            </w:pPr>
            <w:r>
              <w:rPr>
                <w:sz w:val="18"/>
              </w:rPr>
              <w:t>Prescriptions</w:t>
            </w:r>
          </w:p>
        </w:tc>
        <w:tc>
          <w:tcPr>
            <w:tcW w:w="1152" w:type="dxa"/>
          </w:tcPr>
          <w:p w14:paraId="1D832F86">
            <w:pPr>
              <w:spacing w:line="240" w:lineRule="auto"/>
            </w:pPr>
            <w:r>
              <w:rPr>
                <w:sz w:val="18"/>
              </w:rPr>
              <w:t>5</w:t>
            </w:r>
          </w:p>
        </w:tc>
        <w:tc>
          <w:tcPr>
            <w:tcW w:w="5760" w:type="dxa"/>
          </w:tcPr>
          <w:p w14:paraId="411C3C38">
            <w:pPr>
              <w:spacing w:line="240" w:lineRule="auto"/>
            </w:pPr>
            <w:r>
              <w:rPr>
                <w:sz w:val="18"/>
              </w:rPr>
              <w:t>CRUD, finalization, soft delete</w:t>
            </w:r>
          </w:p>
        </w:tc>
      </w:tr>
      <w:tr w14:paraId="571C3E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17DAD19">
            <w:pPr>
              <w:spacing w:line="240" w:lineRule="auto"/>
            </w:pPr>
            <w:r>
              <w:rPr>
                <w:sz w:val="18"/>
              </w:rPr>
              <w:t>Prescription Items</w:t>
            </w:r>
          </w:p>
        </w:tc>
        <w:tc>
          <w:tcPr>
            <w:tcW w:w="1152" w:type="dxa"/>
          </w:tcPr>
          <w:p w14:paraId="359E28B3">
            <w:pPr>
              <w:spacing w:line="240" w:lineRule="auto"/>
            </w:pPr>
            <w:r>
              <w:rPr>
                <w:sz w:val="18"/>
              </w:rPr>
              <w:t>6</w:t>
            </w:r>
          </w:p>
        </w:tc>
        <w:tc>
          <w:tcPr>
            <w:tcW w:w="5760" w:type="dxa"/>
          </w:tcPr>
          <w:p w14:paraId="4FDF00B1">
            <w:pPr>
              <w:spacing w:line="240" w:lineRule="auto"/>
            </w:pPr>
            <w:r>
              <w:rPr>
                <w:sz w:val="18"/>
              </w:rPr>
              <w:t>CRUD, bulk add, delete line items</w:t>
            </w:r>
          </w:p>
        </w:tc>
      </w:tr>
      <w:tr w14:paraId="5E2DA2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A31900B">
            <w:pPr>
              <w:spacing w:line="240" w:lineRule="auto"/>
            </w:pPr>
            <w:r>
              <w:rPr>
                <w:sz w:val="18"/>
              </w:rPr>
              <w:t>Attachments</w:t>
            </w:r>
          </w:p>
        </w:tc>
        <w:tc>
          <w:tcPr>
            <w:tcW w:w="1152" w:type="dxa"/>
          </w:tcPr>
          <w:p w14:paraId="0D252D89">
            <w:pPr>
              <w:spacing w:line="240" w:lineRule="auto"/>
            </w:pPr>
            <w:r>
              <w:rPr>
                <w:sz w:val="18"/>
              </w:rPr>
              <w:t>5</w:t>
            </w:r>
          </w:p>
        </w:tc>
        <w:tc>
          <w:tcPr>
            <w:tcW w:w="5760" w:type="dxa"/>
          </w:tcPr>
          <w:p w14:paraId="51E9F3B0">
            <w:pPr>
              <w:spacing w:line="240" w:lineRule="auto"/>
            </w:pPr>
            <w:r>
              <w:rPr>
                <w:sz w:val="18"/>
              </w:rPr>
              <w:t>Upload metadata, search, update, delete</w:t>
            </w:r>
          </w:p>
        </w:tc>
      </w:tr>
      <w:tr w14:paraId="3ED99C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CE50207">
            <w:pPr>
              <w:spacing w:line="240" w:lineRule="auto"/>
            </w:pPr>
            <w:r>
              <w:rPr>
                <w:sz w:val="18"/>
              </w:rPr>
              <w:t>Follow-ups</w:t>
            </w:r>
          </w:p>
        </w:tc>
        <w:tc>
          <w:tcPr>
            <w:tcW w:w="1152" w:type="dxa"/>
          </w:tcPr>
          <w:p w14:paraId="17BB3CEE">
            <w:pPr>
              <w:spacing w:line="240" w:lineRule="auto"/>
            </w:pPr>
            <w:r>
              <w:rPr>
                <w:sz w:val="18"/>
              </w:rPr>
              <w:t>6</w:t>
            </w:r>
          </w:p>
        </w:tc>
        <w:tc>
          <w:tcPr>
            <w:tcW w:w="5760" w:type="dxa"/>
          </w:tcPr>
          <w:p w14:paraId="09C36A7F">
            <w:pPr>
              <w:spacing w:line="240" w:lineRule="auto"/>
            </w:pPr>
            <w:r>
              <w:rPr>
                <w:sz w:val="18"/>
              </w:rPr>
              <w:t>CRUD, upcoming follow-ups, status updates</w:t>
            </w:r>
          </w:p>
        </w:tc>
      </w:tr>
      <w:tr w14:paraId="2B070D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B2711F3">
            <w:pPr>
              <w:spacing w:line="240" w:lineRule="auto"/>
            </w:pPr>
            <w:r>
              <w:rPr>
                <w:sz w:val="18"/>
              </w:rPr>
              <w:t>Audit Logs</w:t>
            </w:r>
          </w:p>
        </w:tc>
        <w:tc>
          <w:tcPr>
            <w:tcW w:w="1152" w:type="dxa"/>
          </w:tcPr>
          <w:p w14:paraId="43712AB7">
            <w:pPr>
              <w:spacing w:line="240" w:lineRule="auto"/>
            </w:pPr>
            <w:r>
              <w:rPr>
                <w:sz w:val="18"/>
              </w:rPr>
              <w:t>3</w:t>
            </w:r>
          </w:p>
        </w:tc>
        <w:tc>
          <w:tcPr>
            <w:tcW w:w="5760" w:type="dxa"/>
          </w:tcPr>
          <w:p w14:paraId="29201F5F">
            <w:pPr>
              <w:spacing w:line="240" w:lineRule="auto"/>
            </w:pPr>
            <w:r>
              <w:rPr>
                <w:sz w:val="18"/>
              </w:rPr>
              <w:t>Query by record, user, or action type</w:t>
            </w:r>
          </w:p>
        </w:tc>
      </w:tr>
    </w:tbl>
    <w:p w14:paraId="4C45C431"/>
    <w:p w14:paraId="7A734157">
      <w:r>
        <w:br w:type="page"/>
      </w:r>
    </w:p>
    <w:p w14:paraId="2A90997D">
      <w:pPr>
        <w:pStyle w:val="2"/>
      </w:pPr>
      <w:r>
        <w:rPr>
          <w:color w:val="1A5676"/>
        </w:rPr>
        <w:t>9. Treatment Plan Module — Structured Dental Treatment Planning</w:t>
      </w:r>
    </w:p>
    <w:p w14:paraId="6BD603A7">
      <w:pPr>
        <w:pStyle w:val="3"/>
      </w:pPr>
      <w:r>
        <w:rPr>
          <w:color w:val="1A5676"/>
        </w:rPr>
        <w:t>9.1 What Is a Treatment Plan?</w:t>
      </w:r>
    </w:p>
    <w:p w14:paraId="267D8DA7">
      <w:r>
        <w:t>A Treatment Plan is a formal, written proposal for a patient's dental treatment. It's a structured document that lists exactly what procedures are needed, in what order, how much each will cost, and how long the treatment will take. Think of it like a contractor's proposal for building a house — but for dental care.</w:t>
      </w:r>
    </w:p>
    <w:p w14:paraId="56703EAF">
      <w:r>
        <w:t>Imagine a patient comes in with tooth pain. The doctor examines and finds a cavity on tooth #14, a cracked tooth on #36, and gum disease. Instead of just telling the patient verbally, the doctor creates a Treatment Plan that says: "Here is exactly what we need to do, in what order, how much each procedure will cost, and how long it will take."</w:t>
      </w:r>
    </w:p>
    <w:p w14:paraId="0AAE89D6">
      <w:pPr>
        <w:pStyle w:val="3"/>
      </w:pPr>
      <w:r>
        <w:rPr>
          <w:color w:val="1A5676"/>
        </w:rPr>
        <w:t>9.2 Why Do We Need It?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32"/>
        <w:gridCol w:w="5424"/>
      </w:tblGrid>
      <w:tr w14:paraId="4EB715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600" w:type="dxa"/>
            <w:shd w:val="clear" w:color="auto" w:fill="1A5676"/>
          </w:tcPr>
          <w:p w14:paraId="7FE023E5">
            <w:pPr>
              <w:spacing w:line="240" w:lineRule="auto"/>
              <w:jc w:val="center"/>
            </w:pPr>
            <w:r>
              <w:rPr>
                <w:b/>
                <w:color w:val="FFFFFF"/>
                <w:sz w:val="20"/>
              </w:rPr>
              <w:t>Problem</w:t>
            </w:r>
          </w:p>
        </w:tc>
        <w:tc>
          <w:tcPr>
            <w:tcW w:w="5760" w:type="dxa"/>
            <w:shd w:val="clear" w:color="auto" w:fill="1A5676"/>
          </w:tcPr>
          <w:p w14:paraId="6F5562BF">
            <w:pPr>
              <w:spacing w:line="240" w:lineRule="auto"/>
              <w:jc w:val="center"/>
            </w:pPr>
            <w:r>
              <w:rPr>
                <w:b/>
                <w:color w:val="FFFFFF"/>
                <w:sz w:val="20"/>
              </w:rPr>
              <w:t>Why It Matters</w:t>
            </w:r>
          </w:p>
        </w:tc>
      </w:tr>
      <w:tr w14:paraId="690E66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7FD93433">
            <w:pPr>
              <w:spacing w:line="240" w:lineRule="auto"/>
            </w:pPr>
            <w:r>
              <w:rPr>
                <w:sz w:val="18"/>
              </w:rPr>
              <w:t>No written record</w:t>
            </w:r>
          </w:p>
        </w:tc>
        <w:tc>
          <w:tcPr>
            <w:tcW w:w="5760" w:type="dxa"/>
          </w:tcPr>
          <w:p w14:paraId="7F930E89">
            <w:pPr>
              <w:spacing w:line="240" w:lineRule="auto"/>
            </w:pPr>
            <w:r>
              <w:rPr>
                <w:sz w:val="18"/>
              </w:rPr>
              <w:t>Patients can claim they agreed to something different. Verbal agreements lead to disputes.</w:t>
            </w:r>
          </w:p>
        </w:tc>
      </w:tr>
      <w:tr w14:paraId="6252A9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3890867A">
            <w:pPr>
              <w:spacing w:line="240" w:lineRule="auto"/>
            </w:pPr>
            <w:r>
              <w:rPr>
                <w:sz w:val="18"/>
              </w:rPr>
              <w:t>No itemized costs</w:t>
            </w:r>
          </w:p>
        </w:tc>
        <w:tc>
          <w:tcPr>
            <w:tcW w:w="5760" w:type="dxa"/>
          </w:tcPr>
          <w:p w14:paraId="6ECD437C">
            <w:pPr>
              <w:spacing w:line="240" w:lineRule="auto"/>
            </w:pPr>
            <w:r>
              <w:rPr>
                <w:sz w:val="18"/>
              </w:rPr>
              <w:t>Patients can't see per-procedure pricing. Billing has no reference document.</w:t>
            </w:r>
          </w:p>
        </w:tc>
      </w:tr>
      <w:tr w14:paraId="2CF030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3AE29BDD">
            <w:pPr>
              <w:spacing w:line="240" w:lineRule="auto"/>
            </w:pPr>
            <w:r>
              <w:rPr>
                <w:sz w:val="18"/>
              </w:rPr>
              <w:t>No version tracking</w:t>
            </w:r>
          </w:p>
        </w:tc>
        <w:tc>
          <w:tcPr>
            <w:tcW w:w="5760" w:type="dxa"/>
          </w:tcPr>
          <w:p w14:paraId="4E294C86">
            <w:pPr>
              <w:spacing w:line="240" w:lineRule="auto"/>
            </w:pPr>
            <w:r>
              <w:rPr>
                <w:sz w:val="18"/>
              </w:rPr>
              <w:t>If a plan changes mid-treatment, there's no record of what was originally proposed.</w:t>
            </w:r>
          </w:p>
        </w:tc>
      </w:tr>
      <w:tr w14:paraId="66FCF0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5BD002A4">
            <w:pPr>
              <w:spacing w:line="240" w:lineRule="auto"/>
            </w:pPr>
            <w:r>
              <w:rPr>
                <w:sz w:val="18"/>
              </w:rPr>
              <w:t>No patient acknowledgment</w:t>
            </w:r>
          </w:p>
        </w:tc>
        <w:tc>
          <w:tcPr>
            <w:tcW w:w="5760" w:type="dxa"/>
          </w:tcPr>
          <w:p w14:paraId="537E87F1">
            <w:pPr>
              <w:spacing w:line="240" w:lineRule="auto"/>
            </w:pPr>
            <w:r>
              <w:rPr>
                <w:sz w:val="18"/>
              </w:rPr>
              <w:t>Clinics can't prove the patient consented to the plan. Regulatory compliance risk.</w:t>
            </w:r>
          </w:p>
        </w:tc>
      </w:tr>
      <w:tr w14:paraId="203126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451B0E4C">
            <w:pPr>
              <w:spacing w:line="240" w:lineRule="auto"/>
            </w:pPr>
            <w:r>
              <w:rPr>
                <w:sz w:val="18"/>
              </w:rPr>
              <w:t>No procedure sequence</w:t>
            </w:r>
          </w:p>
        </w:tc>
        <w:tc>
          <w:tcPr>
            <w:tcW w:w="5760" w:type="dxa"/>
          </w:tcPr>
          <w:p w14:paraId="4E4FD185">
            <w:pPr>
              <w:spacing w:line="240" w:lineRule="auto"/>
            </w:pPr>
            <w:r>
              <w:rPr>
                <w:sz w:val="18"/>
              </w:rPr>
              <w:t>Complex multi-visit treatments have no defined order.</w:t>
            </w:r>
          </w:p>
        </w:tc>
      </w:tr>
      <w:tr w14:paraId="69DF01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600" w:type="dxa"/>
          </w:tcPr>
          <w:p w14:paraId="7DB923A3">
            <w:pPr>
              <w:spacing w:line="240" w:lineRule="auto"/>
            </w:pPr>
            <w:r>
              <w:rPr>
                <w:sz w:val="18"/>
              </w:rPr>
              <w:t>No audit trail</w:t>
            </w:r>
          </w:p>
        </w:tc>
        <w:tc>
          <w:tcPr>
            <w:tcW w:w="5760" w:type="dxa"/>
          </w:tcPr>
          <w:p w14:paraId="53B0DB38">
            <w:pPr>
              <w:spacing w:line="240" w:lineRule="auto"/>
            </w:pPr>
            <w:r>
              <w:rPr>
                <w:sz w:val="18"/>
              </w:rPr>
              <w:t>No way to track who created/modified plans and when.</w:t>
            </w:r>
          </w:p>
        </w:tc>
      </w:tr>
    </w:tbl>
    <w:p w14:paraId="1C971098"/>
    <w:p w14:paraId="6BBE36D4">
      <w:pPr>
        <w:pStyle w:val="3"/>
      </w:pPr>
      <w:r>
        <w:rPr>
          <w:color w:val="1A5676"/>
        </w:rPr>
        <w:t>9.3 Plan Status Lifecycle (8 States)</w:t>
      </w:r>
    </w:p>
    <w:p w14:paraId="494464B3">
      <w:r>
        <w:t>A treatment plan goes through a formal status lifecycle with strict transition rules enforced by a state machine. You cannot jump stages arbitrarily:</w:t>
      </w:r>
    </w:p>
    <w:p w14:paraId="1D620DBE">
      <w:r>
        <w:t>DRAFT → UNDER_REVIEW → PROPOSED → ACCEPTED → IN_PROGRESS → COMPLETED</w:t>
      </w:r>
      <w:r>
        <w:br w:type="textWrapping"/>
      </w:r>
      <w:r>
        <w:t xml:space="preserve">                              ↘          ↗</w:t>
      </w:r>
      <w:r>
        <w:br w:type="textWrapping"/>
      </w:r>
      <w:r>
        <w:t xml:space="preserve">                               REJECTED  ON_HOLD</w:t>
      </w:r>
      <w:r>
        <w:br w:type="textWrapping"/>
      </w:r>
      <w:r>
        <w:t xml:space="preserve">                                        ↘</w:t>
      </w:r>
      <w:r>
        <w:br w:type="textWrapping"/>
      </w:r>
      <w:r>
        <w:t xml:space="preserve">                                         CANCELLED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84"/>
        <w:gridCol w:w="4486"/>
        <w:gridCol w:w="2686"/>
      </w:tblGrid>
      <w:tr w14:paraId="433785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shd w:val="clear" w:color="auto" w:fill="1A5676"/>
          </w:tcPr>
          <w:p w14:paraId="74ECD058">
            <w:pPr>
              <w:spacing w:line="240" w:lineRule="auto"/>
              <w:jc w:val="center"/>
            </w:pPr>
            <w:r>
              <w:rPr>
                <w:b/>
                <w:color w:val="FFFFFF"/>
                <w:sz w:val="20"/>
              </w:rPr>
              <w:t>Status</w:t>
            </w:r>
          </w:p>
        </w:tc>
        <w:tc>
          <w:tcPr>
            <w:tcW w:w="5040" w:type="dxa"/>
            <w:shd w:val="clear" w:color="auto" w:fill="1A5676"/>
          </w:tcPr>
          <w:p w14:paraId="56B809A9">
            <w:pPr>
              <w:spacing w:line="240" w:lineRule="auto"/>
              <w:jc w:val="center"/>
            </w:pPr>
            <w:r>
              <w:rPr>
                <w:b/>
                <w:color w:val="FFFFFF"/>
                <w:sz w:val="20"/>
              </w:rPr>
              <w:t>Meaning</w:t>
            </w:r>
          </w:p>
        </w:tc>
        <w:tc>
          <w:tcPr>
            <w:tcW w:w="2880" w:type="dxa"/>
            <w:shd w:val="clear" w:color="auto" w:fill="1A5676"/>
          </w:tcPr>
          <w:p w14:paraId="4168A63D">
            <w:pPr>
              <w:spacing w:line="240" w:lineRule="auto"/>
              <w:jc w:val="center"/>
            </w:pPr>
            <w:r>
              <w:rPr>
                <w:b/>
                <w:color w:val="FFFFFF"/>
                <w:sz w:val="20"/>
              </w:rPr>
              <w:t>Who Can Change It</w:t>
            </w:r>
          </w:p>
        </w:tc>
      </w:tr>
      <w:tr w14:paraId="5D1047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F3CAA15">
            <w:pPr>
              <w:spacing w:line="240" w:lineRule="auto"/>
            </w:pPr>
            <w:r>
              <w:rPr>
                <w:sz w:val="18"/>
              </w:rPr>
              <w:t>DRAFT</w:t>
            </w:r>
          </w:p>
        </w:tc>
        <w:tc>
          <w:tcPr>
            <w:tcW w:w="5040" w:type="dxa"/>
          </w:tcPr>
          <w:p w14:paraId="2B54ED62">
            <w:pPr>
              <w:spacing w:line="240" w:lineRule="auto"/>
            </w:pPr>
            <w:r>
              <w:rPr>
                <w:sz w:val="18"/>
              </w:rPr>
              <w:t>Doctor composing the plan — adding procedures, costs, notes</w:t>
            </w:r>
          </w:p>
        </w:tc>
        <w:tc>
          <w:tcPr>
            <w:tcW w:w="2880" w:type="dxa"/>
          </w:tcPr>
          <w:p w14:paraId="6985DF95">
            <w:pPr>
              <w:spacing w:line="240" w:lineRule="auto"/>
            </w:pPr>
            <w:r>
              <w:rPr>
                <w:sz w:val="18"/>
              </w:rPr>
              <w:t>Creating Doctor</w:t>
            </w:r>
          </w:p>
        </w:tc>
      </w:tr>
      <w:tr w14:paraId="13AEB1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8EECC1E">
            <w:pPr>
              <w:spacing w:line="240" w:lineRule="auto"/>
            </w:pPr>
            <w:r>
              <w:rPr>
                <w:sz w:val="18"/>
              </w:rPr>
              <w:t>UNDER_REVIEW</w:t>
            </w:r>
          </w:p>
        </w:tc>
        <w:tc>
          <w:tcPr>
            <w:tcW w:w="5040" w:type="dxa"/>
          </w:tcPr>
          <w:p w14:paraId="7A56DD63">
            <w:pPr>
              <w:spacing w:line="240" w:lineRule="auto"/>
            </w:pPr>
            <w:r>
              <w:rPr>
                <w:sz w:val="18"/>
              </w:rPr>
              <w:t>Doctor reviewing plan before showing patient</w:t>
            </w:r>
          </w:p>
        </w:tc>
        <w:tc>
          <w:tcPr>
            <w:tcW w:w="2880" w:type="dxa"/>
          </w:tcPr>
          <w:p w14:paraId="3DFA6607">
            <w:pPr>
              <w:spacing w:line="240" w:lineRule="auto"/>
            </w:pPr>
            <w:r>
              <w:rPr>
                <w:sz w:val="18"/>
              </w:rPr>
              <w:t>Doctor</w:t>
            </w:r>
          </w:p>
        </w:tc>
      </w:tr>
      <w:tr w14:paraId="52ECB2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B058A19">
            <w:pPr>
              <w:spacing w:line="240" w:lineRule="auto"/>
            </w:pPr>
            <w:r>
              <w:rPr>
                <w:sz w:val="18"/>
              </w:rPr>
              <w:t>PROPOSED</w:t>
            </w:r>
          </w:p>
        </w:tc>
        <w:tc>
          <w:tcPr>
            <w:tcW w:w="5040" w:type="dxa"/>
          </w:tcPr>
          <w:p w14:paraId="5B0CEDDA">
            <w:pPr>
              <w:spacing w:line="240" w:lineRule="auto"/>
            </w:pPr>
            <w:r>
              <w:rPr>
                <w:sz w:val="18"/>
              </w:rPr>
              <w:t>Plan presented to patient. Items locked.</w:t>
            </w:r>
          </w:p>
        </w:tc>
        <w:tc>
          <w:tcPr>
            <w:tcW w:w="2880" w:type="dxa"/>
          </w:tcPr>
          <w:p w14:paraId="032F1774">
            <w:pPr>
              <w:spacing w:line="240" w:lineRule="auto"/>
            </w:pPr>
            <w:r>
              <w:rPr>
                <w:sz w:val="18"/>
              </w:rPr>
              <w:t>Doctor</w:t>
            </w:r>
          </w:p>
        </w:tc>
      </w:tr>
      <w:tr w14:paraId="7EBB03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2FDD309">
            <w:pPr>
              <w:spacing w:line="240" w:lineRule="auto"/>
            </w:pPr>
            <w:r>
              <w:rPr>
                <w:sz w:val="18"/>
              </w:rPr>
              <w:t>ACCEPTED</w:t>
            </w:r>
          </w:p>
        </w:tc>
        <w:tc>
          <w:tcPr>
            <w:tcW w:w="5040" w:type="dxa"/>
          </w:tcPr>
          <w:p w14:paraId="24DDE81B">
            <w:pPr>
              <w:spacing w:line="240" w:lineRule="auto"/>
            </w:pPr>
            <w:r>
              <w:rPr>
                <w:sz w:val="18"/>
              </w:rPr>
              <w:t>Patient has agreed to the treatment</w:t>
            </w:r>
          </w:p>
        </w:tc>
        <w:tc>
          <w:tcPr>
            <w:tcW w:w="2880" w:type="dxa"/>
          </w:tcPr>
          <w:p w14:paraId="070DA51E">
            <w:pPr>
              <w:spacing w:line="240" w:lineRule="auto"/>
            </w:pPr>
            <w:r>
              <w:rPr>
                <w:sz w:val="18"/>
              </w:rPr>
              <w:t>Patient Acknowledgment</w:t>
            </w:r>
          </w:p>
        </w:tc>
      </w:tr>
      <w:tr w14:paraId="521BB7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F916DED">
            <w:pPr>
              <w:spacing w:line="240" w:lineRule="auto"/>
            </w:pPr>
            <w:r>
              <w:rPr>
                <w:sz w:val="18"/>
              </w:rPr>
              <w:t>IN_PROGRESS</w:t>
            </w:r>
          </w:p>
        </w:tc>
        <w:tc>
          <w:tcPr>
            <w:tcW w:w="5040" w:type="dxa"/>
          </w:tcPr>
          <w:p w14:paraId="508C517F">
            <w:pPr>
              <w:spacing w:line="240" w:lineRule="auto"/>
            </w:pPr>
            <w:r>
              <w:rPr>
                <w:sz w:val="18"/>
              </w:rPr>
              <w:t>Treatment has begun. Procedures tracked individually.</w:t>
            </w:r>
          </w:p>
        </w:tc>
        <w:tc>
          <w:tcPr>
            <w:tcW w:w="2880" w:type="dxa"/>
          </w:tcPr>
          <w:p w14:paraId="4070ECD1">
            <w:pPr>
              <w:spacing w:line="240" w:lineRule="auto"/>
            </w:pPr>
            <w:r>
              <w:rPr>
                <w:sz w:val="18"/>
              </w:rPr>
              <w:t>Doctor</w:t>
            </w:r>
          </w:p>
        </w:tc>
      </w:tr>
      <w:tr w14:paraId="0B469E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17E6F2E">
            <w:pPr>
              <w:spacing w:line="240" w:lineRule="auto"/>
            </w:pPr>
            <w:r>
              <w:rPr>
                <w:sz w:val="18"/>
              </w:rPr>
              <w:t>ON_HOLD</w:t>
            </w:r>
          </w:p>
        </w:tc>
        <w:tc>
          <w:tcPr>
            <w:tcW w:w="5040" w:type="dxa"/>
          </w:tcPr>
          <w:p w14:paraId="13297F96">
            <w:pPr>
              <w:spacing w:line="240" w:lineRule="auto"/>
            </w:pPr>
            <w:r>
              <w:rPr>
                <w:sz w:val="18"/>
              </w:rPr>
              <w:t>Treatment paused temporarily</w:t>
            </w:r>
          </w:p>
        </w:tc>
        <w:tc>
          <w:tcPr>
            <w:tcW w:w="2880" w:type="dxa"/>
          </w:tcPr>
          <w:p w14:paraId="00E0691B">
            <w:pPr>
              <w:spacing w:line="240" w:lineRule="auto"/>
            </w:pPr>
            <w:r>
              <w:rPr>
                <w:sz w:val="18"/>
              </w:rPr>
              <w:t>Doctor</w:t>
            </w:r>
          </w:p>
        </w:tc>
      </w:tr>
      <w:tr w14:paraId="7FFF96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4BAC8BB">
            <w:pPr>
              <w:spacing w:line="240" w:lineRule="auto"/>
            </w:pPr>
            <w:r>
              <w:rPr>
                <w:sz w:val="18"/>
              </w:rPr>
              <w:t>COMPLETED</w:t>
            </w:r>
          </w:p>
        </w:tc>
        <w:tc>
          <w:tcPr>
            <w:tcW w:w="5040" w:type="dxa"/>
          </w:tcPr>
          <w:p w14:paraId="54F6E680">
            <w:pPr>
              <w:spacing w:line="240" w:lineRule="auto"/>
            </w:pPr>
            <w:r>
              <w:rPr>
                <w:sz w:val="18"/>
              </w:rPr>
              <w:t>All procedures performed. Treatment done.</w:t>
            </w:r>
          </w:p>
        </w:tc>
        <w:tc>
          <w:tcPr>
            <w:tcW w:w="2880" w:type="dxa"/>
          </w:tcPr>
          <w:p w14:paraId="3578913F">
            <w:pPr>
              <w:spacing w:line="240" w:lineRule="auto"/>
            </w:pPr>
            <w:r>
              <w:rPr>
                <w:sz w:val="18"/>
              </w:rPr>
              <w:t>Doctor</w:t>
            </w:r>
          </w:p>
        </w:tc>
      </w:tr>
      <w:tr w14:paraId="391A73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62F1354">
            <w:pPr>
              <w:spacing w:line="240" w:lineRule="auto"/>
            </w:pPr>
            <w:r>
              <w:rPr>
                <w:sz w:val="18"/>
              </w:rPr>
              <w:t>CANCELLED</w:t>
            </w:r>
          </w:p>
        </w:tc>
        <w:tc>
          <w:tcPr>
            <w:tcW w:w="5040" w:type="dxa"/>
          </w:tcPr>
          <w:p w14:paraId="197758B7">
            <w:pPr>
              <w:spacing w:line="240" w:lineRule="auto"/>
            </w:pPr>
            <w:r>
              <w:rPr>
                <w:sz w:val="18"/>
              </w:rPr>
              <w:t>Plan abandoned</w:t>
            </w:r>
          </w:p>
        </w:tc>
        <w:tc>
          <w:tcPr>
            <w:tcW w:w="2880" w:type="dxa"/>
          </w:tcPr>
          <w:p w14:paraId="0A1328CE">
            <w:pPr>
              <w:spacing w:line="240" w:lineRule="auto"/>
            </w:pPr>
            <w:r>
              <w:rPr>
                <w:sz w:val="18"/>
              </w:rPr>
              <w:t>Doctor</w:t>
            </w:r>
          </w:p>
        </w:tc>
      </w:tr>
      <w:tr w14:paraId="4256F5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167E10B">
            <w:pPr>
              <w:spacing w:line="240" w:lineRule="auto"/>
            </w:pPr>
            <w:r>
              <w:rPr>
                <w:sz w:val="18"/>
              </w:rPr>
              <w:t>REJECTED</w:t>
            </w:r>
          </w:p>
        </w:tc>
        <w:tc>
          <w:tcPr>
            <w:tcW w:w="5040" w:type="dxa"/>
          </w:tcPr>
          <w:p w14:paraId="6D20A2FC">
            <w:pPr>
              <w:spacing w:line="240" w:lineRule="auto"/>
            </w:pPr>
            <w:r>
              <w:rPr>
                <w:sz w:val="18"/>
              </w:rPr>
              <w:t>Patient declined the proposed plan</w:t>
            </w:r>
          </w:p>
        </w:tc>
        <w:tc>
          <w:tcPr>
            <w:tcW w:w="2880" w:type="dxa"/>
          </w:tcPr>
          <w:p w14:paraId="1C3DC718">
            <w:pPr>
              <w:spacing w:line="240" w:lineRule="auto"/>
            </w:pPr>
            <w:r>
              <w:rPr>
                <w:sz w:val="18"/>
              </w:rPr>
              <w:t>Patient Acknowledgment</w:t>
            </w:r>
          </w:p>
        </w:tc>
      </w:tr>
    </w:tbl>
    <w:p w14:paraId="7155F6E1"/>
    <w:p w14:paraId="4F5B670A">
      <w:pPr>
        <w:pStyle w:val="3"/>
      </w:pPr>
      <w:r>
        <w:rPr>
          <w:color w:val="1A5676"/>
        </w:rPr>
        <w:t>9.4 Versioning — The Time Machine</w:t>
      </w:r>
    </w:p>
    <w:p w14:paraId="05D571F1">
      <w:r>
        <w:t>Versioning is the system's way of tracking changes to a plan after the patient has already accepted it. Here's the scenario:</w:t>
      </w:r>
      <w:r>
        <w:br w:type="textWrapping"/>
      </w:r>
      <w:r>
        <w:br w:type="textWrapping"/>
      </w:r>
      <w:r>
        <w:t>Doctor creates a plan: "Root canal on #36 + filling on #46." Patient accepts. During treatment, doctor discovers: "Actually, #36 also needs a crown." The doctor adds the crown, and the system automatically creates Version 2 — a snapshot of what the plan looked like BEFORE the crown was added.</w:t>
      </w:r>
      <w:r>
        <w:br w:type="textWrapping"/>
      </w:r>
      <w:r>
        <w:br w:type="textWrapping"/>
      </w:r>
      <w:r>
        <w:t>Now you have Version 1 (original plan — what patient accepted) and Version 2 (updated plan — what's actually being done).</w:t>
      </w:r>
      <w:r>
        <w:br w:type="textWrapping"/>
      </w:r>
      <w:r>
        <w:br w:type="textWrapping"/>
      </w:r>
      <w:r>
        <w:t>Version snapshots are IMMUTABLE — once created, they can never be changed. Each version stores a complete JSON snapshot of all plan items at that moment. This provides legal protection (you can show exactly what the patient agreed to), audit trail (every modification is tracked), and clinical records (future dentists can see the evolution of treatment).</w:t>
      </w:r>
    </w:p>
    <w:p w14:paraId="057924BE">
      <w:pPr>
        <w:pStyle w:val="3"/>
      </w:pPr>
      <w:r>
        <w:rPr>
          <w:color w:val="1A5676"/>
        </w:rPr>
        <w:t>9.5 Procedure Catalog</w:t>
      </w:r>
    </w:p>
    <w:p w14:paraId="2590A280">
      <w:r>
        <w:t>The Treatment Plan module works hand-in-hand with the Procedure Catalog. The Procedure Catalog is the master list of all dental procedures the clinic offers — think of it like a restaurant menu. Before you can create an order (treatment plan), you need a menu (procedure catalog).</w:t>
      </w:r>
      <w:r>
        <w:br w:type="textWrapping"/>
      </w:r>
      <w:r>
        <w:br w:type="textWrapping"/>
      </w:r>
      <w:r>
        <w:t>Examples: D2391 (Composite Filling, $150), D3330 (Root Canal Therapy, $800), D2740 (Crown, $1,200).</w:t>
      </w:r>
      <w:r>
        <w:br w:type="textWrapping"/>
      </w:r>
      <w:r>
        <w:br w:type="textWrapping"/>
      </w:r>
      <w:r>
        <w:t>Admin manages the catalog — creating, updating, activating/deactivating procedures. Procedures are organized into 11 categories (Restorative, Surgical, Endodontic, Preventive, etc.) for filtering.</w:t>
      </w:r>
    </w:p>
    <w:p w14:paraId="1A67D3D0">
      <w:pPr>
        <w:pStyle w:val="3"/>
      </w:pPr>
      <w:r>
        <w:rPr>
          <w:color w:val="1A5676"/>
        </w:rPr>
        <w:t>9.6 Treatment Plan Items (Line Items)</w:t>
      </w:r>
    </w:p>
    <w:p w14:paraId="0F9CCDBE">
      <w:r>
        <w:t>Each plan contains items — individual procedures with specific details: which tooth (FDI notation), which tooth surface, quadrant, estimated cost, discount, sequence number (order of procedures), status (Pending → In Progress → Completed), and clinical notes.</w:t>
      </w:r>
      <w:r>
        <w:br w:type="textWrapping"/>
      </w:r>
      <w:r>
        <w:br w:type="textWrapping"/>
      </w:r>
      <w:r>
        <w:t>Each item tracks its own progress — so a plan with 5 procedures might have 2 completed, 1 in progress, and 2 still pending.</w:t>
      </w:r>
    </w:p>
    <w:p w14:paraId="73CF66FA">
      <w:pPr>
        <w:pStyle w:val="3"/>
      </w:pPr>
      <w:r>
        <w:rPr>
          <w:color w:val="1A5676"/>
        </w:rPr>
        <w:t>9.7 API Endpoints (30+)</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41"/>
        <w:gridCol w:w="1919"/>
        <w:gridCol w:w="4396"/>
      </w:tblGrid>
      <w:tr w14:paraId="5AB4C6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shd w:val="clear" w:color="auto" w:fill="1A5676"/>
          </w:tcPr>
          <w:p w14:paraId="580D21BC">
            <w:pPr>
              <w:spacing w:line="240" w:lineRule="auto"/>
              <w:jc w:val="center"/>
            </w:pPr>
            <w:r>
              <w:rPr>
                <w:b/>
                <w:color w:val="FFFFFF"/>
                <w:sz w:val="20"/>
              </w:rPr>
              <w:t>Category</w:t>
            </w:r>
          </w:p>
        </w:tc>
        <w:tc>
          <w:tcPr>
            <w:tcW w:w="2160" w:type="dxa"/>
            <w:shd w:val="clear" w:color="auto" w:fill="1A5676"/>
          </w:tcPr>
          <w:p w14:paraId="02FA5051">
            <w:pPr>
              <w:spacing w:line="240" w:lineRule="auto"/>
              <w:jc w:val="center"/>
            </w:pPr>
            <w:r>
              <w:rPr>
                <w:b/>
                <w:color w:val="FFFFFF"/>
                <w:sz w:val="20"/>
              </w:rPr>
              <w:t>Endpoint Count</w:t>
            </w:r>
          </w:p>
        </w:tc>
        <w:tc>
          <w:tcPr>
            <w:tcW w:w="5040" w:type="dxa"/>
            <w:shd w:val="clear" w:color="auto" w:fill="1A5676"/>
          </w:tcPr>
          <w:p w14:paraId="021C17AF">
            <w:pPr>
              <w:spacing w:line="240" w:lineRule="auto"/>
              <w:jc w:val="center"/>
            </w:pPr>
            <w:r>
              <w:rPr>
                <w:b/>
                <w:color w:val="FFFFFF"/>
                <w:sz w:val="20"/>
              </w:rPr>
              <w:t>Description</w:t>
            </w:r>
          </w:p>
        </w:tc>
      </w:tr>
      <w:tr w14:paraId="76CADD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9191A50">
            <w:pPr>
              <w:spacing w:line="240" w:lineRule="auto"/>
            </w:pPr>
            <w:r>
              <w:rPr>
                <w:sz w:val="18"/>
              </w:rPr>
              <w:t>Treatment Plans</w:t>
            </w:r>
          </w:p>
        </w:tc>
        <w:tc>
          <w:tcPr>
            <w:tcW w:w="2160" w:type="dxa"/>
          </w:tcPr>
          <w:p w14:paraId="6C37AFAA">
            <w:pPr>
              <w:spacing w:line="240" w:lineRule="auto"/>
            </w:pPr>
            <w:r>
              <w:rPr>
                <w:sz w:val="18"/>
              </w:rPr>
              <w:t>15+</w:t>
            </w:r>
          </w:p>
        </w:tc>
        <w:tc>
          <w:tcPr>
            <w:tcW w:w="5040" w:type="dxa"/>
          </w:tcPr>
          <w:p w14:paraId="4E780378">
            <w:pPr>
              <w:spacing w:line="240" w:lineRule="auto"/>
            </w:pPr>
            <w:r>
              <w:rPr>
                <w:sz w:val="18"/>
              </w:rPr>
              <w:t>CRUD, search, filter by patient/doctor/status, dashboard</w:t>
            </w:r>
          </w:p>
        </w:tc>
      </w:tr>
      <w:tr w14:paraId="477BF6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7B7F8F7">
            <w:pPr>
              <w:spacing w:line="240" w:lineRule="auto"/>
            </w:pPr>
            <w:r>
              <w:rPr>
                <w:sz w:val="18"/>
              </w:rPr>
              <w:t>Plan Items</w:t>
            </w:r>
          </w:p>
        </w:tc>
        <w:tc>
          <w:tcPr>
            <w:tcW w:w="2160" w:type="dxa"/>
          </w:tcPr>
          <w:p w14:paraId="5AFB8C90">
            <w:pPr>
              <w:spacing w:line="240" w:lineRule="auto"/>
            </w:pPr>
            <w:r>
              <w:rPr>
                <w:sz w:val="18"/>
              </w:rPr>
              <w:t>5</w:t>
            </w:r>
          </w:p>
        </w:tc>
        <w:tc>
          <w:tcPr>
            <w:tcW w:w="5040" w:type="dxa"/>
          </w:tcPr>
          <w:p w14:paraId="73882141">
            <w:pPr>
              <w:spacing w:line="240" w:lineRule="auto"/>
            </w:pPr>
            <w:r>
              <w:rPr>
                <w:sz w:val="18"/>
              </w:rPr>
              <w:t>Add, update, remove, reorder procedures within a plan</w:t>
            </w:r>
          </w:p>
        </w:tc>
      </w:tr>
      <w:tr w14:paraId="34D82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1306C4B">
            <w:pPr>
              <w:spacing w:line="240" w:lineRule="auto"/>
            </w:pPr>
            <w:r>
              <w:rPr>
                <w:sz w:val="18"/>
              </w:rPr>
              <w:t>Status Transitions</w:t>
            </w:r>
          </w:p>
        </w:tc>
        <w:tc>
          <w:tcPr>
            <w:tcW w:w="2160" w:type="dxa"/>
          </w:tcPr>
          <w:p w14:paraId="6FB5C3D9">
            <w:pPr>
              <w:spacing w:line="240" w:lineRule="auto"/>
            </w:pPr>
            <w:r>
              <w:rPr>
                <w:sz w:val="18"/>
              </w:rPr>
              <w:t>10</w:t>
            </w:r>
          </w:p>
        </w:tc>
        <w:tc>
          <w:tcPr>
            <w:tcW w:w="5040" w:type="dxa"/>
          </w:tcPr>
          <w:p w14:paraId="2222F977">
            <w:pPr>
              <w:spacing w:line="240" w:lineRule="auto"/>
            </w:pPr>
            <w:r>
              <w:rPr>
                <w:sz w:val="18"/>
              </w:rPr>
              <w:t>Submit, approve, reject, accept, decline, cancel, start, hold, resume, complete</w:t>
            </w:r>
          </w:p>
        </w:tc>
      </w:tr>
      <w:tr w14:paraId="7C950D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56E7182">
            <w:pPr>
              <w:spacing w:line="240" w:lineRule="auto"/>
            </w:pPr>
            <w:r>
              <w:rPr>
                <w:sz w:val="18"/>
              </w:rPr>
              <w:t>Version Management</w:t>
            </w:r>
          </w:p>
        </w:tc>
        <w:tc>
          <w:tcPr>
            <w:tcW w:w="2160" w:type="dxa"/>
          </w:tcPr>
          <w:p w14:paraId="12AF82EB">
            <w:pPr>
              <w:spacing w:line="240" w:lineRule="auto"/>
            </w:pPr>
            <w:r>
              <w:rPr>
                <w:sz w:val="18"/>
              </w:rPr>
              <w:t>4</w:t>
            </w:r>
          </w:p>
        </w:tc>
        <w:tc>
          <w:tcPr>
            <w:tcW w:w="5040" w:type="dxa"/>
          </w:tcPr>
          <w:p w14:paraId="7A6A733A">
            <w:pPr>
              <w:spacing w:line="240" w:lineRule="auto"/>
            </w:pPr>
            <w:r>
              <w:rPr>
                <w:sz w:val="18"/>
              </w:rPr>
              <w:t>Create snapshot, list versions, get version, restore version</w:t>
            </w:r>
          </w:p>
        </w:tc>
      </w:tr>
      <w:tr w14:paraId="4A5E82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BE00B76">
            <w:pPr>
              <w:spacing w:line="240" w:lineRule="auto"/>
            </w:pPr>
            <w:r>
              <w:rPr>
                <w:sz w:val="18"/>
              </w:rPr>
              <w:t>Procedures Catalog</w:t>
            </w:r>
          </w:p>
        </w:tc>
        <w:tc>
          <w:tcPr>
            <w:tcW w:w="2160" w:type="dxa"/>
          </w:tcPr>
          <w:p w14:paraId="7E462EB4">
            <w:pPr>
              <w:spacing w:line="240" w:lineRule="auto"/>
            </w:pPr>
            <w:r>
              <w:rPr>
                <w:sz w:val="18"/>
              </w:rPr>
              <w:t>11</w:t>
            </w:r>
          </w:p>
        </w:tc>
        <w:tc>
          <w:tcPr>
            <w:tcW w:w="5040" w:type="dxa"/>
          </w:tcPr>
          <w:p w14:paraId="76BD659E">
            <w:pPr>
              <w:spacing w:line="240" w:lineRule="auto"/>
            </w:pPr>
            <w:r>
              <w:rPr>
                <w:sz w:val="18"/>
              </w:rPr>
              <w:t>CRUD + activate/deactivate + search procedures</w:t>
            </w:r>
          </w:p>
        </w:tc>
      </w:tr>
    </w:tbl>
    <w:p w14:paraId="478630F0"/>
    <w:p w14:paraId="6DF340A3">
      <w:r>
        <w:br w:type="page"/>
      </w:r>
    </w:p>
    <w:p w14:paraId="0F2DDAB9">
      <w:pPr>
        <w:pStyle w:val="2"/>
      </w:pPr>
      <w:r>
        <w:rPr>
          <w:color w:val="1A5676"/>
        </w:rPr>
        <w:t>10. Procedure Catalog — The Master List of Treatments</w:t>
      </w:r>
    </w:p>
    <w:p w14:paraId="2140243E">
      <w:pPr>
        <w:pStyle w:val="3"/>
      </w:pPr>
      <w:r>
        <w:rPr>
          <w:color w:val="1A5676"/>
        </w:rPr>
        <w:t>10.1 What Is the Procedure Catalog?</w:t>
      </w:r>
    </w:p>
    <w:p w14:paraId="0F6C0FAF">
      <w:r>
        <w:t>The Procedure Catalog is the master list of all dental treatments that the clinic offers. Think of it as the clinic's "menu" of services. Each procedure has a standardized code, name, description, default cost, and category.</w:t>
      </w:r>
    </w:p>
    <w:p w14:paraId="64CB4218">
      <w:pPr>
        <w:pStyle w:val="3"/>
      </w:pPr>
      <w:r>
        <w:rPr>
          <w:color w:val="1A5676"/>
        </w:rPr>
        <w:t>10.2 Who Manages It?</w:t>
      </w:r>
    </w:p>
    <w:p w14:paraId="286BA55B">
      <w:r>
        <w:t>Admin manages the Procedure Catalog — they create new procedures, update existing ones, and activate/deactivate procedures that are no longer offered. Doctors reference this catalog when creating treatment plan items.</w:t>
      </w:r>
    </w:p>
    <w:p w14:paraId="200DE2C3">
      <w:pPr>
        <w:pStyle w:val="3"/>
      </w:pPr>
      <w:r>
        <w:rPr>
          <w:color w:val="1A5676"/>
        </w:rPr>
        <w:t>10.3 Why a Separate Catalog?</w:t>
      </w:r>
    </w:p>
    <w:p w14:paraId="35F3D34B">
      <w:pPr>
        <w:pStyle w:val="23"/>
      </w:pPr>
      <w:r>
        <w:t xml:space="preserve"> Consistent naming and pricing across all doctors — no more "John's filling costs $100, Mary's costs $150"</w:t>
      </w:r>
    </w:p>
    <w:p w14:paraId="03011A4F">
      <w:pPr>
        <w:pStyle w:val="23"/>
      </w:pPr>
      <w:r>
        <w:t xml:space="preserve"> Easy to maintain — update a procedure's default cost once, and it updates everywhere</w:t>
      </w:r>
    </w:p>
    <w:p w14:paraId="7848EDC1">
      <w:pPr>
        <w:pStyle w:val="23"/>
      </w:pPr>
      <w:r>
        <w:t xml:space="preserve"> Enables search, filtering, and reporting — "how many root canals did we do this month?"</w:t>
      </w:r>
    </w:p>
    <w:p w14:paraId="5EB63FBB">
      <w:pPr>
        <w:pStyle w:val="23"/>
      </w:pPr>
      <w:r>
        <w:t xml:space="preserve"> Can be seeded at deployment with common dental procedure codes (CDT codes)</w:t>
      </w:r>
    </w:p>
    <w:p w14:paraId="3B5F53CF">
      <w:pPr>
        <w:pStyle w:val="3"/>
      </w:pPr>
      <w:r>
        <w:rPr>
          <w:color w:val="1A5676"/>
        </w:rPr>
        <w:t>10.4 Procedure Categories (11)</w:t>
      </w:r>
    </w:p>
    <w:p w14:paraId="74666DE0">
      <w:r>
        <w:t>Procedures are organized into categories: Restorative, Surgical, Endodontic, Periodontic, Preventive, Prosthodontic, Orthodontic, Pediatric, Oral Medicine, Radiology, and Miscellaneous. This makes it easy to filter and report on specific types of treatment.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52"/>
        <w:gridCol w:w="3600"/>
        <w:gridCol w:w="2160"/>
        <w:gridCol w:w="1440"/>
      </w:tblGrid>
      <w:tr w14:paraId="62A3C9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52" w:type="dxa"/>
            <w:shd w:val="clear" w:color="auto" w:fill="1A5676"/>
          </w:tcPr>
          <w:p w14:paraId="0359410C">
            <w:pPr>
              <w:spacing w:line="240" w:lineRule="auto"/>
              <w:jc w:val="center"/>
            </w:pPr>
            <w:r>
              <w:rPr>
                <w:b/>
                <w:color w:val="FFFFFF"/>
                <w:sz w:val="20"/>
              </w:rPr>
              <w:t>Code</w:t>
            </w:r>
          </w:p>
        </w:tc>
        <w:tc>
          <w:tcPr>
            <w:tcW w:w="3600" w:type="dxa"/>
            <w:shd w:val="clear" w:color="auto" w:fill="1A5676"/>
          </w:tcPr>
          <w:p w14:paraId="39B21E91">
            <w:pPr>
              <w:spacing w:line="240" w:lineRule="auto"/>
              <w:jc w:val="center"/>
            </w:pPr>
            <w:r>
              <w:rPr>
                <w:b/>
                <w:color w:val="FFFFFF"/>
                <w:sz w:val="20"/>
              </w:rPr>
              <w:t>Name</w:t>
            </w:r>
          </w:p>
        </w:tc>
        <w:tc>
          <w:tcPr>
            <w:tcW w:w="2160" w:type="dxa"/>
            <w:shd w:val="clear" w:color="auto" w:fill="1A5676"/>
          </w:tcPr>
          <w:p w14:paraId="18D910C1">
            <w:pPr>
              <w:spacing w:line="240" w:lineRule="auto"/>
              <w:jc w:val="center"/>
            </w:pPr>
            <w:r>
              <w:rPr>
                <w:b/>
                <w:color w:val="FFFFFF"/>
                <w:sz w:val="20"/>
              </w:rPr>
              <w:t>Category</w:t>
            </w:r>
          </w:p>
        </w:tc>
        <w:tc>
          <w:tcPr>
            <w:tcW w:w="1440" w:type="dxa"/>
            <w:shd w:val="clear" w:color="auto" w:fill="1A5676"/>
          </w:tcPr>
          <w:p w14:paraId="7683C1C6">
            <w:pPr>
              <w:spacing w:line="240" w:lineRule="auto"/>
              <w:jc w:val="center"/>
            </w:pPr>
            <w:r>
              <w:rPr>
                <w:b/>
                <w:color w:val="FFFFFF"/>
                <w:sz w:val="20"/>
              </w:rPr>
              <w:t>Default Cost</w:t>
            </w:r>
          </w:p>
        </w:tc>
      </w:tr>
      <w:tr w14:paraId="2D8BCE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52" w:type="dxa"/>
          </w:tcPr>
          <w:p w14:paraId="6C4E1141">
            <w:pPr>
              <w:spacing w:line="240" w:lineRule="auto"/>
            </w:pPr>
            <w:r>
              <w:rPr>
                <w:sz w:val="18"/>
              </w:rPr>
              <w:t>D2391</w:t>
            </w:r>
          </w:p>
        </w:tc>
        <w:tc>
          <w:tcPr>
            <w:tcW w:w="3600" w:type="dxa"/>
          </w:tcPr>
          <w:p w14:paraId="3AD51523">
            <w:pPr>
              <w:spacing w:line="240" w:lineRule="auto"/>
            </w:pPr>
            <w:r>
              <w:rPr>
                <w:sz w:val="18"/>
              </w:rPr>
              <w:t>Composite Filling - 1 Surface</w:t>
            </w:r>
          </w:p>
        </w:tc>
        <w:tc>
          <w:tcPr>
            <w:tcW w:w="2160" w:type="dxa"/>
          </w:tcPr>
          <w:p w14:paraId="20151496">
            <w:pPr>
              <w:spacing w:line="240" w:lineRule="auto"/>
            </w:pPr>
            <w:r>
              <w:rPr>
                <w:sz w:val="18"/>
              </w:rPr>
              <w:t>Restorative</w:t>
            </w:r>
          </w:p>
        </w:tc>
        <w:tc>
          <w:tcPr>
            <w:tcW w:w="1440" w:type="dxa"/>
          </w:tcPr>
          <w:p w14:paraId="20C2FA7B">
            <w:pPr>
              <w:spacing w:line="240" w:lineRule="auto"/>
            </w:pPr>
            <w:r>
              <w:rPr>
                <w:sz w:val="18"/>
              </w:rPr>
              <w:t>$150</w:t>
            </w:r>
          </w:p>
        </w:tc>
      </w:tr>
      <w:tr w14:paraId="2D62C1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52" w:type="dxa"/>
          </w:tcPr>
          <w:p w14:paraId="75256551">
            <w:pPr>
              <w:spacing w:line="240" w:lineRule="auto"/>
            </w:pPr>
            <w:r>
              <w:rPr>
                <w:sz w:val="18"/>
              </w:rPr>
              <w:t>D3330</w:t>
            </w:r>
          </w:p>
        </w:tc>
        <w:tc>
          <w:tcPr>
            <w:tcW w:w="3600" w:type="dxa"/>
          </w:tcPr>
          <w:p w14:paraId="18C2F7DF">
            <w:pPr>
              <w:spacing w:line="240" w:lineRule="auto"/>
            </w:pPr>
            <w:r>
              <w:rPr>
                <w:sz w:val="18"/>
              </w:rPr>
              <w:t>Root Canal Therapy</w:t>
            </w:r>
          </w:p>
        </w:tc>
        <w:tc>
          <w:tcPr>
            <w:tcW w:w="2160" w:type="dxa"/>
          </w:tcPr>
          <w:p w14:paraId="2B383F25">
            <w:pPr>
              <w:spacing w:line="240" w:lineRule="auto"/>
            </w:pPr>
            <w:r>
              <w:rPr>
                <w:sz w:val="18"/>
              </w:rPr>
              <w:t>Endodontic</w:t>
            </w:r>
          </w:p>
        </w:tc>
        <w:tc>
          <w:tcPr>
            <w:tcW w:w="1440" w:type="dxa"/>
          </w:tcPr>
          <w:p w14:paraId="676C7D00">
            <w:pPr>
              <w:spacing w:line="240" w:lineRule="auto"/>
            </w:pPr>
            <w:r>
              <w:rPr>
                <w:sz w:val="18"/>
              </w:rPr>
              <w:t>$800</w:t>
            </w:r>
          </w:p>
        </w:tc>
      </w:tr>
      <w:tr w14:paraId="22BB92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52" w:type="dxa"/>
          </w:tcPr>
          <w:p w14:paraId="26F5D983">
            <w:pPr>
              <w:spacing w:line="240" w:lineRule="auto"/>
            </w:pPr>
            <w:r>
              <w:rPr>
                <w:sz w:val="18"/>
              </w:rPr>
              <w:t>D2740</w:t>
            </w:r>
          </w:p>
        </w:tc>
        <w:tc>
          <w:tcPr>
            <w:tcW w:w="3600" w:type="dxa"/>
          </w:tcPr>
          <w:p w14:paraId="2CE846BA">
            <w:pPr>
              <w:spacing w:line="240" w:lineRule="auto"/>
            </w:pPr>
            <w:r>
              <w:rPr>
                <w:sz w:val="18"/>
              </w:rPr>
              <w:t>Crown - Porcelain</w:t>
            </w:r>
          </w:p>
        </w:tc>
        <w:tc>
          <w:tcPr>
            <w:tcW w:w="2160" w:type="dxa"/>
          </w:tcPr>
          <w:p w14:paraId="7EE6DE28">
            <w:pPr>
              <w:spacing w:line="240" w:lineRule="auto"/>
            </w:pPr>
            <w:r>
              <w:rPr>
                <w:sz w:val="18"/>
              </w:rPr>
              <w:t>Prosthodontic</w:t>
            </w:r>
          </w:p>
        </w:tc>
        <w:tc>
          <w:tcPr>
            <w:tcW w:w="1440" w:type="dxa"/>
          </w:tcPr>
          <w:p w14:paraId="1152C790">
            <w:pPr>
              <w:spacing w:line="240" w:lineRule="auto"/>
            </w:pPr>
            <w:r>
              <w:rPr>
                <w:sz w:val="18"/>
              </w:rPr>
              <w:t>$1,200</w:t>
            </w:r>
          </w:p>
        </w:tc>
      </w:tr>
      <w:tr w14:paraId="232624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52" w:type="dxa"/>
          </w:tcPr>
          <w:p w14:paraId="5FCFD528">
            <w:pPr>
              <w:spacing w:line="240" w:lineRule="auto"/>
            </w:pPr>
            <w:r>
              <w:rPr>
                <w:sz w:val="18"/>
              </w:rPr>
              <w:t>D1110</w:t>
            </w:r>
          </w:p>
        </w:tc>
        <w:tc>
          <w:tcPr>
            <w:tcW w:w="3600" w:type="dxa"/>
          </w:tcPr>
          <w:p w14:paraId="1F5A5D1F">
            <w:pPr>
              <w:spacing w:line="240" w:lineRule="auto"/>
            </w:pPr>
            <w:r>
              <w:rPr>
                <w:sz w:val="18"/>
              </w:rPr>
              <w:t>Prophylaxis (Cleaning)</w:t>
            </w:r>
          </w:p>
        </w:tc>
        <w:tc>
          <w:tcPr>
            <w:tcW w:w="2160" w:type="dxa"/>
          </w:tcPr>
          <w:p w14:paraId="34E7BBF0">
            <w:pPr>
              <w:spacing w:line="240" w:lineRule="auto"/>
            </w:pPr>
            <w:r>
              <w:rPr>
                <w:sz w:val="18"/>
              </w:rPr>
              <w:t>Preventive</w:t>
            </w:r>
          </w:p>
        </w:tc>
        <w:tc>
          <w:tcPr>
            <w:tcW w:w="1440" w:type="dxa"/>
          </w:tcPr>
          <w:p w14:paraId="6E92CEB5">
            <w:pPr>
              <w:spacing w:line="240" w:lineRule="auto"/>
            </w:pPr>
            <w:r>
              <w:rPr>
                <w:sz w:val="18"/>
              </w:rPr>
              <w:t>$80</w:t>
            </w:r>
          </w:p>
        </w:tc>
      </w:tr>
      <w:tr w14:paraId="21C899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52" w:type="dxa"/>
          </w:tcPr>
          <w:p w14:paraId="32AE6242">
            <w:pPr>
              <w:spacing w:line="240" w:lineRule="auto"/>
            </w:pPr>
            <w:r>
              <w:rPr>
                <w:sz w:val="18"/>
              </w:rPr>
              <w:t>D5110</w:t>
            </w:r>
          </w:p>
        </w:tc>
        <w:tc>
          <w:tcPr>
            <w:tcW w:w="3600" w:type="dxa"/>
          </w:tcPr>
          <w:p w14:paraId="52C78F4C">
            <w:pPr>
              <w:spacing w:line="240" w:lineRule="auto"/>
            </w:pPr>
            <w:r>
              <w:rPr>
                <w:sz w:val="18"/>
              </w:rPr>
              <w:t>Complete Denture - Maxillary</w:t>
            </w:r>
          </w:p>
        </w:tc>
        <w:tc>
          <w:tcPr>
            <w:tcW w:w="2160" w:type="dxa"/>
          </w:tcPr>
          <w:p w14:paraId="0D2351BC">
            <w:pPr>
              <w:spacing w:line="240" w:lineRule="auto"/>
            </w:pPr>
            <w:r>
              <w:rPr>
                <w:sz w:val="18"/>
              </w:rPr>
              <w:t>Prosthodontic</w:t>
            </w:r>
          </w:p>
        </w:tc>
        <w:tc>
          <w:tcPr>
            <w:tcW w:w="1440" w:type="dxa"/>
          </w:tcPr>
          <w:p w14:paraId="61CD244E">
            <w:pPr>
              <w:spacing w:line="240" w:lineRule="auto"/>
            </w:pPr>
            <w:r>
              <w:rPr>
                <w:sz w:val="18"/>
              </w:rPr>
              <w:t>$1,500</w:t>
            </w:r>
          </w:p>
        </w:tc>
      </w:tr>
    </w:tbl>
    <w:p w14:paraId="416BC500"/>
    <w:p w14:paraId="69C9E279">
      <w:r>
        <w:br w:type="page"/>
      </w:r>
    </w:p>
    <w:p w14:paraId="418BB5E8">
      <w:pPr>
        <w:pStyle w:val="2"/>
      </w:pPr>
      <w:r>
        <w:rPr>
          <w:color w:val="1A5676"/>
        </w:rPr>
        <w:t>11. Core System Architecture</w:t>
      </w:r>
    </w:p>
    <w:p w14:paraId="2E3AE671">
      <w:pPr>
        <w:pStyle w:val="3"/>
      </w:pPr>
      <w:r>
        <w:rPr>
          <w:color w:val="1A5676"/>
        </w:rPr>
        <w:t>11.1 Layered Architecture</w:t>
      </w:r>
    </w:p>
    <w:p w14:paraId="739F182A">
      <w:r>
        <w:t>Every module in DensCare follows a consistent 4-layer architecture pattern. Each layer has specific responsibilities and rules about what it can and cannot do:</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52"/>
        <w:gridCol w:w="4014"/>
        <w:gridCol w:w="2057"/>
        <w:gridCol w:w="1133"/>
      </w:tblGrid>
      <w:tr w14:paraId="43440D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shd w:val="clear" w:color="auto" w:fill="1A5676"/>
          </w:tcPr>
          <w:p w14:paraId="407A7F2E">
            <w:pPr>
              <w:spacing w:line="240" w:lineRule="auto"/>
              <w:jc w:val="center"/>
            </w:pPr>
            <w:r>
              <w:rPr>
                <w:b/>
                <w:color w:val="FFFFFF"/>
                <w:sz w:val="20"/>
              </w:rPr>
              <w:t>Layer</w:t>
            </w:r>
          </w:p>
        </w:tc>
        <w:tc>
          <w:tcPr>
            <w:tcW w:w="4320" w:type="dxa"/>
            <w:shd w:val="clear" w:color="auto" w:fill="1A5676"/>
          </w:tcPr>
          <w:p w14:paraId="413CE3A8">
            <w:pPr>
              <w:spacing w:line="240" w:lineRule="auto"/>
              <w:jc w:val="center"/>
            </w:pPr>
            <w:r>
              <w:rPr>
                <w:b/>
                <w:color w:val="FFFFFF"/>
                <w:sz w:val="20"/>
              </w:rPr>
              <w:t>Responsibility</w:t>
            </w:r>
          </w:p>
        </w:tc>
        <w:tc>
          <w:tcPr>
            <w:tcW w:w="2160" w:type="dxa"/>
            <w:shd w:val="clear" w:color="auto" w:fill="1A5676"/>
          </w:tcPr>
          <w:p w14:paraId="253EC54E">
            <w:pPr>
              <w:spacing w:line="240" w:lineRule="auto"/>
              <w:jc w:val="center"/>
            </w:pPr>
            <w:r>
              <w:rPr>
                <w:b/>
                <w:color w:val="FFFFFF"/>
                <w:sz w:val="20"/>
              </w:rPr>
              <w:t>Database Access</w:t>
            </w:r>
          </w:p>
        </w:tc>
        <w:tc>
          <w:tcPr>
            <w:tcW w:w="1152" w:type="dxa"/>
            <w:shd w:val="clear" w:color="auto" w:fill="1A5676"/>
          </w:tcPr>
          <w:p w14:paraId="621AB2F6">
            <w:pPr>
              <w:spacing w:line="240" w:lineRule="auto"/>
              <w:jc w:val="center"/>
            </w:pPr>
            <w:r>
              <w:rPr>
                <w:b/>
                <w:color w:val="FFFFFF"/>
                <w:sz w:val="20"/>
              </w:rPr>
              <w:t>Can Commit?</w:t>
            </w:r>
          </w:p>
        </w:tc>
      </w:tr>
      <w:tr w14:paraId="2C1E6D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654D84B">
            <w:pPr>
              <w:spacing w:line="240" w:lineRule="auto"/>
            </w:pPr>
            <w:r>
              <w:rPr>
                <w:sz w:val="18"/>
              </w:rPr>
              <w:t>Router</w:t>
            </w:r>
          </w:p>
        </w:tc>
        <w:tc>
          <w:tcPr>
            <w:tcW w:w="4320" w:type="dxa"/>
          </w:tcPr>
          <w:p w14:paraId="3187A5C2">
            <w:pPr>
              <w:spacing w:line="240" w:lineRule="auto"/>
            </w:pPr>
            <w:r>
              <w:rPr>
                <w:sz w:val="18"/>
              </w:rPr>
              <w:t>HTTP concerns: URL params, auth checks, response formatting</w:t>
            </w:r>
          </w:p>
        </w:tc>
        <w:tc>
          <w:tcPr>
            <w:tcW w:w="2160" w:type="dxa"/>
          </w:tcPr>
          <w:p w14:paraId="735CA17E">
            <w:pPr>
              <w:spacing w:line="240" w:lineRule="auto"/>
            </w:pPr>
            <w:r>
              <w:rPr>
                <w:sz w:val="18"/>
              </w:rPr>
              <w:t>None</w:t>
            </w:r>
          </w:p>
        </w:tc>
        <w:tc>
          <w:tcPr>
            <w:tcW w:w="1152" w:type="dxa"/>
          </w:tcPr>
          <w:p w14:paraId="05A30252">
            <w:pPr>
              <w:spacing w:line="240" w:lineRule="auto"/>
            </w:pPr>
            <w:r>
              <w:rPr>
                <w:sz w:val="18"/>
              </w:rPr>
              <w:t>❌ No</w:t>
            </w:r>
          </w:p>
        </w:tc>
      </w:tr>
      <w:tr w14:paraId="29331F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64690BE">
            <w:pPr>
              <w:spacing w:line="240" w:lineRule="auto"/>
            </w:pPr>
            <w:r>
              <w:rPr>
                <w:sz w:val="18"/>
              </w:rPr>
              <w:t>Service</w:t>
            </w:r>
          </w:p>
        </w:tc>
        <w:tc>
          <w:tcPr>
            <w:tcW w:w="4320" w:type="dxa"/>
          </w:tcPr>
          <w:p w14:paraId="5F3EB2F2">
            <w:pPr>
              <w:spacing w:line="240" w:lineRule="auto"/>
            </w:pPr>
            <w:r>
              <w:rPr>
                <w:sz w:val="18"/>
              </w:rPr>
              <w:t>Business logic orchestration, cross-module coordination</w:t>
            </w:r>
          </w:p>
        </w:tc>
        <w:tc>
          <w:tcPr>
            <w:tcW w:w="2160" w:type="dxa"/>
          </w:tcPr>
          <w:p w14:paraId="1AE0256D">
            <w:pPr>
              <w:spacing w:line="240" w:lineRule="auto"/>
            </w:pPr>
            <w:r>
              <w:rPr>
                <w:sz w:val="18"/>
              </w:rPr>
              <w:t>Via Repositories</w:t>
            </w:r>
          </w:p>
        </w:tc>
        <w:tc>
          <w:tcPr>
            <w:tcW w:w="1152" w:type="dxa"/>
          </w:tcPr>
          <w:p w14:paraId="098D00F3">
            <w:pPr>
              <w:spacing w:line="240" w:lineRule="auto"/>
            </w:pPr>
            <w:r>
              <w:rPr>
                <w:sz w:val="18"/>
              </w:rPr>
              <w:t>✅ Yes (owns commit)</w:t>
            </w:r>
          </w:p>
        </w:tc>
      </w:tr>
      <w:tr w14:paraId="5CD6C2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46AB015">
            <w:pPr>
              <w:spacing w:line="240" w:lineRule="auto"/>
            </w:pPr>
            <w:r>
              <w:rPr>
                <w:sz w:val="18"/>
              </w:rPr>
              <w:t>Validator</w:t>
            </w:r>
          </w:p>
        </w:tc>
        <w:tc>
          <w:tcPr>
            <w:tcW w:w="4320" w:type="dxa"/>
          </w:tcPr>
          <w:p w14:paraId="54C68472">
            <w:pPr>
              <w:spacing w:line="240" w:lineRule="auto"/>
            </w:pPr>
            <w:r>
              <w:rPr>
                <w:sz w:val="18"/>
              </w:rPr>
              <w:t>Pure business rule validation, raises domain exceptions</w:t>
            </w:r>
          </w:p>
        </w:tc>
        <w:tc>
          <w:tcPr>
            <w:tcW w:w="2160" w:type="dxa"/>
          </w:tcPr>
          <w:p w14:paraId="5A06EA2A">
            <w:pPr>
              <w:spacing w:line="240" w:lineRule="auto"/>
            </w:pPr>
            <w:r>
              <w:rPr>
                <w:sz w:val="18"/>
              </w:rPr>
              <w:t>None (receives data)</w:t>
            </w:r>
          </w:p>
        </w:tc>
        <w:tc>
          <w:tcPr>
            <w:tcW w:w="1152" w:type="dxa"/>
          </w:tcPr>
          <w:p w14:paraId="6C1190C2">
            <w:pPr>
              <w:spacing w:line="240" w:lineRule="auto"/>
            </w:pPr>
            <w:r>
              <w:rPr>
                <w:sz w:val="18"/>
              </w:rPr>
              <w:t>❌ No</w:t>
            </w:r>
          </w:p>
        </w:tc>
      </w:tr>
      <w:tr w14:paraId="7F9757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A79A561">
            <w:pPr>
              <w:spacing w:line="240" w:lineRule="auto"/>
            </w:pPr>
            <w:r>
              <w:rPr>
                <w:sz w:val="18"/>
              </w:rPr>
              <w:t>Repository</w:t>
            </w:r>
          </w:p>
        </w:tc>
        <w:tc>
          <w:tcPr>
            <w:tcW w:w="4320" w:type="dxa"/>
          </w:tcPr>
          <w:p w14:paraId="754E53FB">
            <w:pPr>
              <w:spacing w:line="240" w:lineRule="auto"/>
            </w:pPr>
            <w:r>
              <w:rPr>
                <w:sz w:val="18"/>
              </w:rPr>
              <w:t>Data access — SQL queries, basic CRUD operations</w:t>
            </w:r>
          </w:p>
        </w:tc>
        <w:tc>
          <w:tcPr>
            <w:tcW w:w="2160" w:type="dxa"/>
          </w:tcPr>
          <w:p w14:paraId="1B7786CF">
            <w:pPr>
              <w:spacing w:line="240" w:lineRule="auto"/>
            </w:pPr>
            <w:r>
              <w:rPr>
                <w:sz w:val="18"/>
              </w:rPr>
              <w:t>flush/refresh only</w:t>
            </w:r>
          </w:p>
        </w:tc>
        <w:tc>
          <w:tcPr>
            <w:tcW w:w="1152" w:type="dxa"/>
          </w:tcPr>
          <w:p w14:paraId="7D0300A1">
            <w:pPr>
              <w:spacing w:line="240" w:lineRule="auto"/>
            </w:pPr>
            <w:r>
              <w:rPr>
                <w:sz w:val="18"/>
              </w:rPr>
              <w:t>❌ No</w:t>
            </w:r>
          </w:p>
        </w:tc>
      </w:tr>
      <w:tr w14:paraId="54215B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599E2B7">
            <w:pPr>
              <w:spacing w:line="240" w:lineRule="auto"/>
            </w:pPr>
            <w:r>
              <w:rPr>
                <w:sz w:val="18"/>
              </w:rPr>
              <w:t>Mapper</w:t>
            </w:r>
          </w:p>
        </w:tc>
        <w:tc>
          <w:tcPr>
            <w:tcW w:w="4320" w:type="dxa"/>
          </w:tcPr>
          <w:p w14:paraId="12499087">
            <w:pPr>
              <w:spacing w:line="240" w:lineRule="auto"/>
            </w:pPr>
            <w:r>
              <w:rPr>
                <w:sz w:val="18"/>
              </w:rPr>
              <w:t>Transforms database objects to API response DTOs</w:t>
            </w:r>
          </w:p>
        </w:tc>
        <w:tc>
          <w:tcPr>
            <w:tcW w:w="2160" w:type="dxa"/>
          </w:tcPr>
          <w:p w14:paraId="5EA5D3D2">
            <w:pPr>
              <w:spacing w:line="240" w:lineRule="auto"/>
            </w:pPr>
            <w:r>
              <w:rPr>
                <w:sz w:val="18"/>
              </w:rPr>
              <w:t>None</w:t>
            </w:r>
          </w:p>
        </w:tc>
        <w:tc>
          <w:tcPr>
            <w:tcW w:w="1152" w:type="dxa"/>
          </w:tcPr>
          <w:p w14:paraId="01EE4995">
            <w:pPr>
              <w:spacing w:line="240" w:lineRule="auto"/>
            </w:pPr>
            <w:r>
              <w:rPr>
                <w:sz w:val="18"/>
              </w:rPr>
              <w:t>❌ No</w:t>
            </w:r>
          </w:p>
        </w:tc>
      </w:tr>
    </w:tbl>
    <w:p w14:paraId="71E0818F"/>
    <w:p w14:paraId="2E94D092">
      <w:r>
        <w:rPr>
          <w:b/>
        </w:rPr>
        <w:t>Key Architecture Principles:</w:t>
      </w:r>
    </w:p>
    <w:p w14:paraId="60EA99E7">
      <w:pPr>
        <w:pStyle w:val="23"/>
      </w:pPr>
      <w:r>
        <w:rPr>
          <w:b/>
        </w:rPr>
        <w:t xml:space="preserve">Defense in Depth: </w:t>
      </w:r>
      <w:r>
        <w:t xml:space="preserve"> Validation at every layer — schema validation (Pydantic) → business validation (Validators) → database constraints (PostgreSQL)</w:t>
      </w:r>
    </w:p>
    <w:p w14:paraId="4E8C4525">
      <w:pPr>
        <w:pStyle w:val="23"/>
      </w:pPr>
      <w:r>
        <w:rPr>
          <w:b/>
        </w:rPr>
        <w:t xml:space="preserve">Fail Fast: </w:t>
      </w:r>
      <w:r>
        <w:t xml:space="preserve"> Configuration is validated at import time — if a setting is wrong, the app fails immediately on startup, not at 3 AM when a user triggers that code path</w:t>
      </w:r>
    </w:p>
    <w:p w14:paraId="67F711FB">
      <w:pPr>
        <w:pStyle w:val="23"/>
      </w:pPr>
      <w:r>
        <w:rPr>
          <w:b/>
        </w:rPr>
        <w:t xml:space="preserve">Auditability: </w:t>
      </w:r>
      <w:r>
        <w:t xml:space="preserve"> Every state change records the user ID and timestamp — all 20+ tables have created_by, updated_by, created_at, updated_at</w:t>
      </w:r>
    </w:p>
    <w:p w14:paraId="49B85C9F">
      <w:pPr>
        <w:pStyle w:val="23"/>
      </w:pPr>
      <w:r>
        <w:rPr>
          <w:b/>
        </w:rPr>
        <w:t xml:space="preserve">Separation of Concerns: </w:t>
      </w:r>
      <w:r>
        <w:t xml:space="preserve"> Each layer has exactly one job. Validators don't touch the database. Repositories don't make business decisions.</w:t>
      </w:r>
    </w:p>
    <w:p w14:paraId="1069C673">
      <w:pPr>
        <w:pStyle w:val="23"/>
      </w:pPr>
      <w:r>
        <w:rPr>
          <w:b/>
        </w:rPr>
        <w:t xml:space="preserve">Enterprise Error Handling: </w:t>
      </w:r>
      <w:r>
        <w:t xml:space="preserve"> All errors return structured JSON with machine-readable error codes and human-readable messages</w:t>
      </w:r>
    </w:p>
    <w:p w14:paraId="79CD1C3C">
      <w:pPr>
        <w:pStyle w:val="3"/>
      </w:pPr>
      <w:r>
        <w:rPr>
          <w:color w:val="1A5676"/>
        </w:rPr>
        <w:t>11.2 Technology Stack</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60"/>
        <w:gridCol w:w="2071"/>
        <w:gridCol w:w="4725"/>
      </w:tblGrid>
      <w:tr w14:paraId="313011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shd w:val="clear" w:color="auto" w:fill="1A5676"/>
          </w:tcPr>
          <w:p w14:paraId="69E7A769">
            <w:pPr>
              <w:spacing w:line="240" w:lineRule="auto"/>
              <w:jc w:val="center"/>
            </w:pPr>
            <w:r>
              <w:rPr>
                <w:b/>
                <w:color w:val="FFFFFF"/>
                <w:sz w:val="20"/>
              </w:rPr>
              <w:t>Layer</w:t>
            </w:r>
          </w:p>
        </w:tc>
        <w:tc>
          <w:tcPr>
            <w:tcW w:w="2160" w:type="dxa"/>
            <w:shd w:val="clear" w:color="auto" w:fill="1A5676"/>
          </w:tcPr>
          <w:p w14:paraId="1691DCF6">
            <w:pPr>
              <w:spacing w:line="240" w:lineRule="auto"/>
              <w:jc w:val="center"/>
            </w:pPr>
            <w:r>
              <w:rPr>
                <w:b/>
                <w:color w:val="FFFFFF"/>
                <w:sz w:val="20"/>
              </w:rPr>
              <w:t>Technology</w:t>
            </w:r>
          </w:p>
        </w:tc>
        <w:tc>
          <w:tcPr>
            <w:tcW w:w="5040" w:type="dxa"/>
            <w:shd w:val="clear" w:color="auto" w:fill="1A5676"/>
          </w:tcPr>
          <w:p w14:paraId="306E14D9">
            <w:pPr>
              <w:spacing w:line="240" w:lineRule="auto"/>
              <w:jc w:val="center"/>
            </w:pPr>
            <w:r>
              <w:rPr>
                <w:b/>
                <w:color w:val="FFFFFF"/>
                <w:sz w:val="20"/>
              </w:rPr>
              <w:t>What It Does</w:t>
            </w:r>
          </w:p>
        </w:tc>
      </w:tr>
      <w:tr w14:paraId="012E31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A6B1108">
            <w:pPr>
              <w:spacing w:line="240" w:lineRule="auto"/>
            </w:pPr>
            <w:r>
              <w:rPr>
                <w:sz w:val="18"/>
              </w:rPr>
              <w:t>Runtime</w:t>
            </w:r>
          </w:p>
        </w:tc>
        <w:tc>
          <w:tcPr>
            <w:tcW w:w="2160" w:type="dxa"/>
          </w:tcPr>
          <w:p w14:paraId="69890091">
            <w:pPr>
              <w:spacing w:line="240" w:lineRule="auto"/>
            </w:pPr>
            <w:r>
              <w:rPr>
                <w:sz w:val="18"/>
              </w:rPr>
              <w:t>Python 3.11+</w:t>
            </w:r>
          </w:p>
        </w:tc>
        <w:tc>
          <w:tcPr>
            <w:tcW w:w="5040" w:type="dxa"/>
          </w:tcPr>
          <w:p w14:paraId="59B04516">
            <w:pPr>
              <w:spacing w:line="240" w:lineRule="auto"/>
            </w:pPr>
            <w:r>
              <w:rPr>
                <w:sz w:val="18"/>
              </w:rPr>
              <w:t>Application programming language</w:t>
            </w:r>
          </w:p>
        </w:tc>
      </w:tr>
      <w:tr w14:paraId="4CBF9F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6565D87">
            <w:pPr>
              <w:spacing w:line="240" w:lineRule="auto"/>
            </w:pPr>
            <w:r>
              <w:rPr>
                <w:sz w:val="18"/>
              </w:rPr>
              <w:t>Web Framework</w:t>
            </w:r>
          </w:p>
        </w:tc>
        <w:tc>
          <w:tcPr>
            <w:tcW w:w="2160" w:type="dxa"/>
          </w:tcPr>
          <w:p w14:paraId="54C976C0">
            <w:pPr>
              <w:spacing w:line="240" w:lineRule="auto"/>
            </w:pPr>
            <w:r>
              <w:rPr>
                <w:sz w:val="18"/>
              </w:rPr>
              <w:t>FastAPI</w:t>
            </w:r>
          </w:p>
        </w:tc>
        <w:tc>
          <w:tcPr>
            <w:tcW w:w="5040" w:type="dxa"/>
          </w:tcPr>
          <w:p w14:paraId="2D4369A2">
            <w:pPr>
              <w:spacing w:line="240" w:lineRule="auto"/>
            </w:pPr>
            <w:r>
              <w:rPr>
                <w:sz w:val="18"/>
              </w:rPr>
              <w:t>REST API framework — handles HTTP requests, routing, documentation</w:t>
            </w:r>
          </w:p>
        </w:tc>
      </w:tr>
      <w:tr w14:paraId="32811D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AF7E17D">
            <w:pPr>
              <w:spacing w:line="240" w:lineRule="auto"/>
            </w:pPr>
            <w:r>
              <w:rPr>
                <w:sz w:val="18"/>
              </w:rPr>
              <w:t>ORM</w:t>
            </w:r>
          </w:p>
        </w:tc>
        <w:tc>
          <w:tcPr>
            <w:tcW w:w="2160" w:type="dxa"/>
          </w:tcPr>
          <w:p w14:paraId="797DED74">
            <w:pPr>
              <w:spacing w:line="240" w:lineRule="auto"/>
            </w:pPr>
            <w:r>
              <w:rPr>
                <w:sz w:val="18"/>
              </w:rPr>
              <w:t>SQLAlchemy 2.0</w:t>
            </w:r>
          </w:p>
        </w:tc>
        <w:tc>
          <w:tcPr>
            <w:tcW w:w="5040" w:type="dxa"/>
          </w:tcPr>
          <w:p w14:paraId="4240FFB7">
            <w:pPr>
              <w:spacing w:line="240" w:lineRule="auto"/>
            </w:pPr>
            <w:r>
              <w:rPr>
                <w:sz w:val="18"/>
              </w:rPr>
              <w:t>Database ORM — map Python objects to database tables</w:t>
            </w:r>
          </w:p>
        </w:tc>
      </w:tr>
      <w:tr w14:paraId="08149C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6791515">
            <w:pPr>
              <w:spacing w:line="240" w:lineRule="auto"/>
            </w:pPr>
            <w:r>
              <w:rPr>
                <w:sz w:val="18"/>
              </w:rPr>
              <w:t>Validation</w:t>
            </w:r>
          </w:p>
        </w:tc>
        <w:tc>
          <w:tcPr>
            <w:tcW w:w="2160" w:type="dxa"/>
          </w:tcPr>
          <w:p w14:paraId="1C6FAA7B">
            <w:pPr>
              <w:spacing w:line="240" w:lineRule="auto"/>
            </w:pPr>
            <w:r>
              <w:rPr>
                <w:sz w:val="18"/>
              </w:rPr>
              <w:t>Pydantic v2</w:t>
            </w:r>
          </w:p>
        </w:tc>
        <w:tc>
          <w:tcPr>
            <w:tcW w:w="5040" w:type="dxa"/>
          </w:tcPr>
          <w:p w14:paraId="3A9F8F1E">
            <w:pPr>
              <w:spacing w:line="240" w:lineRule="auto"/>
            </w:pPr>
            <w:r>
              <w:rPr>
                <w:sz w:val="18"/>
              </w:rPr>
              <w:t>Request/response validation — ensures data is correct before processing</w:t>
            </w:r>
          </w:p>
        </w:tc>
      </w:tr>
      <w:tr w14:paraId="485009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1CC23C8">
            <w:pPr>
              <w:spacing w:line="240" w:lineRule="auto"/>
            </w:pPr>
            <w:r>
              <w:rPr>
                <w:sz w:val="18"/>
              </w:rPr>
              <w:t>Auth</w:t>
            </w:r>
          </w:p>
        </w:tc>
        <w:tc>
          <w:tcPr>
            <w:tcW w:w="2160" w:type="dxa"/>
          </w:tcPr>
          <w:p w14:paraId="24EF61F0">
            <w:pPr>
              <w:spacing w:line="240" w:lineRule="auto"/>
            </w:pPr>
            <w:r>
              <w:rPr>
                <w:sz w:val="18"/>
              </w:rPr>
              <w:t>PyJWT</w:t>
            </w:r>
          </w:p>
        </w:tc>
        <w:tc>
          <w:tcPr>
            <w:tcW w:w="5040" w:type="dxa"/>
          </w:tcPr>
          <w:p w14:paraId="31BB6E69">
            <w:pPr>
              <w:spacing w:line="240" w:lineRule="auto"/>
            </w:pPr>
            <w:r>
              <w:rPr>
                <w:sz w:val="18"/>
              </w:rPr>
              <w:t>JWT token generation and verification</w:t>
            </w:r>
          </w:p>
        </w:tc>
      </w:tr>
      <w:tr w14:paraId="7E5094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1DC0284">
            <w:pPr>
              <w:spacing w:line="240" w:lineRule="auto"/>
            </w:pPr>
            <w:r>
              <w:rPr>
                <w:sz w:val="18"/>
              </w:rPr>
              <w:t>Password Hashing</w:t>
            </w:r>
          </w:p>
        </w:tc>
        <w:tc>
          <w:tcPr>
            <w:tcW w:w="2160" w:type="dxa"/>
          </w:tcPr>
          <w:p w14:paraId="4AC5DBD4">
            <w:pPr>
              <w:spacing w:line="240" w:lineRule="auto"/>
            </w:pPr>
            <w:r>
              <w:rPr>
                <w:sz w:val="18"/>
              </w:rPr>
              <w:t>Passlib (bcrypt)</w:t>
            </w:r>
          </w:p>
        </w:tc>
        <w:tc>
          <w:tcPr>
            <w:tcW w:w="5040" w:type="dxa"/>
          </w:tcPr>
          <w:p w14:paraId="712F4B67">
            <w:pPr>
              <w:spacing w:line="240" w:lineRule="auto"/>
            </w:pPr>
            <w:r>
              <w:rPr>
                <w:sz w:val="18"/>
              </w:rPr>
              <w:t>Secure password hashing — one-way encryption</w:t>
            </w:r>
          </w:p>
        </w:tc>
      </w:tr>
      <w:tr w14:paraId="523EEE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38DD6E0">
            <w:pPr>
              <w:spacing w:line="240" w:lineRule="auto"/>
            </w:pPr>
            <w:r>
              <w:rPr>
                <w:sz w:val="18"/>
              </w:rPr>
              <w:t>Database</w:t>
            </w:r>
          </w:p>
        </w:tc>
        <w:tc>
          <w:tcPr>
            <w:tcW w:w="2160" w:type="dxa"/>
          </w:tcPr>
          <w:p w14:paraId="36A98E25">
            <w:pPr>
              <w:spacing w:line="240" w:lineRule="auto"/>
            </w:pPr>
            <w:r>
              <w:rPr>
                <w:sz w:val="18"/>
              </w:rPr>
              <w:t>PostgreSQL 14+</w:t>
            </w:r>
          </w:p>
        </w:tc>
        <w:tc>
          <w:tcPr>
            <w:tcW w:w="5040" w:type="dxa"/>
          </w:tcPr>
          <w:p w14:paraId="16D4384B">
            <w:pPr>
              <w:spacing w:line="240" w:lineRule="auto"/>
            </w:pPr>
            <w:r>
              <w:rPr>
                <w:sz w:val="18"/>
              </w:rPr>
              <w:t>Primary database — reliable, feature-rich relational database</w:t>
            </w:r>
          </w:p>
        </w:tc>
      </w:tr>
      <w:tr w14:paraId="51BC2A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E73C7C3">
            <w:pPr>
              <w:spacing w:line="240" w:lineRule="auto"/>
            </w:pPr>
            <w:r>
              <w:rPr>
                <w:sz w:val="18"/>
              </w:rPr>
              <w:t>Migrations</w:t>
            </w:r>
          </w:p>
        </w:tc>
        <w:tc>
          <w:tcPr>
            <w:tcW w:w="2160" w:type="dxa"/>
          </w:tcPr>
          <w:p w14:paraId="790A36D6">
            <w:pPr>
              <w:spacing w:line="240" w:lineRule="auto"/>
            </w:pPr>
            <w:r>
              <w:rPr>
                <w:sz w:val="18"/>
              </w:rPr>
              <w:t>Alembic</w:t>
            </w:r>
          </w:p>
        </w:tc>
        <w:tc>
          <w:tcPr>
            <w:tcW w:w="5040" w:type="dxa"/>
          </w:tcPr>
          <w:p w14:paraId="37A0F823">
            <w:pPr>
              <w:spacing w:line="240" w:lineRule="auto"/>
            </w:pPr>
            <w:r>
              <w:rPr>
                <w:sz w:val="18"/>
              </w:rPr>
              <w:t>Database schema version control — manages changes over time</w:t>
            </w:r>
          </w:p>
        </w:tc>
      </w:tr>
      <w:tr w14:paraId="7EBF6F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DA787C5">
            <w:pPr>
              <w:spacing w:line="240" w:lineRule="auto"/>
            </w:pPr>
            <w:r>
              <w:rPr>
                <w:sz w:val="18"/>
              </w:rPr>
              <w:t>Testing</w:t>
            </w:r>
          </w:p>
        </w:tc>
        <w:tc>
          <w:tcPr>
            <w:tcW w:w="2160" w:type="dxa"/>
          </w:tcPr>
          <w:p w14:paraId="10C1B27E">
            <w:pPr>
              <w:spacing w:line="240" w:lineRule="auto"/>
            </w:pPr>
            <w:r>
              <w:rPr>
                <w:sz w:val="18"/>
              </w:rPr>
              <w:t>Pytest</w:t>
            </w:r>
          </w:p>
        </w:tc>
        <w:tc>
          <w:tcPr>
            <w:tcW w:w="5040" w:type="dxa"/>
          </w:tcPr>
          <w:p w14:paraId="70315544">
            <w:pPr>
              <w:spacing w:line="240" w:lineRule="auto"/>
            </w:pPr>
            <w:r>
              <w:rPr>
                <w:sz w:val="18"/>
              </w:rPr>
              <w:t>Test framework — automated testing for reliability</w:t>
            </w:r>
          </w:p>
        </w:tc>
      </w:tr>
      <w:tr w14:paraId="0B05D1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C0400A6">
            <w:pPr>
              <w:spacing w:line="240" w:lineRule="auto"/>
            </w:pPr>
            <w:r>
              <w:rPr>
                <w:sz w:val="18"/>
              </w:rPr>
              <w:t>Server</w:t>
            </w:r>
          </w:p>
        </w:tc>
        <w:tc>
          <w:tcPr>
            <w:tcW w:w="2160" w:type="dxa"/>
          </w:tcPr>
          <w:p w14:paraId="56881F0B">
            <w:pPr>
              <w:spacing w:line="240" w:lineRule="auto"/>
            </w:pPr>
            <w:r>
              <w:rPr>
                <w:sz w:val="18"/>
              </w:rPr>
              <w:t>Uvicorn</w:t>
            </w:r>
          </w:p>
        </w:tc>
        <w:tc>
          <w:tcPr>
            <w:tcW w:w="5040" w:type="dxa"/>
          </w:tcPr>
          <w:p w14:paraId="07D0357A">
            <w:pPr>
              <w:spacing w:line="240" w:lineRule="auto"/>
            </w:pPr>
            <w:r>
              <w:rPr>
                <w:sz w:val="18"/>
              </w:rPr>
              <w:t>ASGI server — runs the Python application</w:t>
            </w:r>
          </w:p>
        </w:tc>
      </w:tr>
    </w:tbl>
    <w:p w14:paraId="3AEF164F"/>
    <w:p w14:paraId="7F813139">
      <w:r>
        <w:br w:type="page"/>
      </w:r>
    </w:p>
    <w:p w14:paraId="5FA08681">
      <w:pPr>
        <w:pStyle w:val="2"/>
      </w:pPr>
      <w:r>
        <w:rPr>
          <w:color w:val="1A5676"/>
        </w:rPr>
        <w:t>12. API Reference Summary</w:t>
      </w:r>
    </w:p>
    <w:p w14:paraId="76830211">
      <w:pPr>
        <w:pStyle w:val="3"/>
      </w:pPr>
      <w:r>
        <w:rPr>
          <w:color w:val="1A5676"/>
        </w:rPr>
        <w:t>12.1 Complete Module &amp; Endpoint Summary</w:t>
      </w:r>
    </w:p>
    <w:p w14:paraId="2439831B">
      <w:r>
        <w:t>The DensCare system provides 115+ REST API endpoints across 9 modules: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68"/>
        <w:gridCol w:w="979"/>
        <w:gridCol w:w="2437"/>
        <w:gridCol w:w="1675"/>
        <w:gridCol w:w="2597"/>
      </w:tblGrid>
      <w:tr w14:paraId="14CDE2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shd w:val="clear" w:color="auto" w:fill="1A5676"/>
          </w:tcPr>
          <w:p w14:paraId="3EA765D3">
            <w:pPr>
              <w:spacing w:line="240" w:lineRule="auto"/>
              <w:jc w:val="center"/>
            </w:pPr>
            <w:r>
              <w:rPr>
                <w:b/>
                <w:color w:val="FFFFFF"/>
                <w:sz w:val="20"/>
              </w:rPr>
              <w:t>Module</w:t>
            </w:r>
          </w:p>
        </w:tc>
        <w:tc>
          <w:tcPr>
            <w:tcW w:w="1008" w:type="dxa"/>
            <w:shd w:val="clear" w:color="auto" w:fill="1A5676"/>
          </w:tcPr>
          <w:p w14:paraId="421AF8A2">
            <w:pPr>
              <w:spacing w:line="240" w:lineRule="auto"/>
              <w:jc w:val="center"/>
            </w:pPr>
            <w:r>
              <w:rPr>
                <w:b/>
                <w:color w:val="FFFFFF"/>
                <w:sz w:val="20"/>
              </w:rPr>
              <w:t>Method</w:t>
            </w:r>
          </w:p>
        </w:tc>
        <w:tc>
          <w:tcPr>
            <w:tcW w:w="2592" w:type="dxa"/>
            <w:shd w:val="clear" w:color="auto" w:fill="1A5676"/>
          </w:tcPr>
          <w:p w14:paraId="39EFBD37">
            <w:pPr>
              <w:spacing w:line="240" w:lineRule="auto"/>
              <w:jc w:val="center"/>
            </w:pPr>
            <w:r>
              <w:rPr>
                <w:b/>
                <w:color w:val="FFFFFF"/>
                <w:sz w:val="20"/>
              </w:rPr>
              <w:t>Endpoint</w:t>
            </w:r>
          </w:p>
        </w:tc>
        <w:tc>
          <w:tcPr>
            <w:tcW w:w="1440" w:type="dxa"/>
            <w:shd w:val="clear" w:color="auto" w:fill="1A5676"/>
          </w:tcPr>
          <w:p w14:paraId="7E640242">
            <w:pPr>
              <w:spacing w:line="240" w:lineRule="auto"/>
              <w:jc w:val="center"/>
            </w:pPr>
            <w:r>
              <w:rPr>
                <w:b/>
                <w:color w:val="FFFFFF"/>
                <w:sz w:val="20"/>
              </w:rPr>
              <w:t>Auth</w:t>
            </w:r>
          </w:p>
        </w:tc>
        <w:tc>
          <w:tcPr>
            <w:tcW w:w="3600" w:type="dxa"/>
            <w:shd w:val="clear" w:color="auto" w:fill="1A5676"/>
          </w:tcPr>
          <w:p w14:paraId="0FD9A747">
            <w:pPr>
              <w:spacing w:line="240" w:lineRule="auto"/>
              <w:jc w:val="center"/>
            </w:pPr>
            <w:r>
              <w:rPr>
                <w:b/>
                <w:color w:val="FFFFFF"/>
                <w:sz w:val="20"/>
              </w:rPr>
              <w:t>Description</w:t>
            </w:r>
          </w:p>
        </w:tc>
      </w:tr>
      <w:tr w14:paraId="5A8272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C1EAD00">
            <w:pPr>
              <w:spacing w:line="240" w:lineRule="auto"/>
            </w:pPr>
            <w:r>
              <w:rPr>
                <w:sz w:val="18"/>
              </w:rPr>
              <w:t>Auth</w:t>
            </w:r>
          </w:p>
        </w:tc>
        <w:tc>
          <w:tcPr>
            <w:tcW w:w="1008" w:type="dxa"/>
          </w:tcPr>
          <w:p w14:paraId="470DEED7">
            <w:pPr>
              <w:spacing w:line="240" w:lineRule="auto"/>
            </w:pPr>
            <w:r>
              <w:rPr>
                <w:sz w:val="18"/>
              </w:rPr>
              <w:t>POST</w:t>
            </w:r>
          </w:p>
        </w:tc>
        <w:tc>
          <w:tcPr>
            <w:tcW w:w="2592" w:type="dxa"/>
          </w:tcPr>
          <w:p w14:paraId="61BF379D">
            <w:pPr>
              <w:spacing w:line="240" w:lineRule="auto"/>
            </w:pPr>
            <w:r>
              <w:rPr>
                <w:sz w:val="18"/>
              </w:rPr>
              <w:t>/auth/register</w:t>
            </w:r>
          </w:p>
        </w:tc>
        <w:tc>
          <w:tcPr>
            <w:tcW w:w="1440" w:type="dxa"/>
          </w:tcPr>
          <w:p w14:paraId="1E59F67B">
            <w:pPr>
              <w:spacing w:line="240" w:lineRule="auto"/>
            </w:pPr>
            <w:r>
              <w:rPr>
                <w:sz w:val="18"/>
              </w:rPr>
              <w:t>Public</w:t>
            </w:r>
          </w:p>
        </w:tc>
        <w:tc>
          <w:tcPr>
            <w:tcW w:w="3600" w:type="dxa"/>
          </w:tcPr>
          <w:p w14:paraId="4739BCE8">
            <w:pPr>
              <w:spacing w:line="240" w:lineRule="auto"/>
            </w:pPr>
            <w:r>
              <w:rPr>
                <w:sz w:val="18"/>
              </w:rPr>
              <w:t>Register new user</w:t>
            </w:r>
          </w:p>
        </w:tc>
      </w:tr>
      <w:tr w14:paraId="212DE0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53E84C65">
            <w:pPr>
              <w:spacing w:line="240" w:lineRule="auto"/>
            </w:pPr>
            <w:r>
              <w:rPr>
                <w:sz w:val="18"/>
              </w:rPr>
              <w:t>Auth</w:t>
            </w:r>
          </w:p>
        </w:tc>
        <w:tc>
          <w:tcPr>
            <w:tcW w:w="1008" w:type="dxa"/>
          </w:tcPr>
          <w:p w14:paraId="6D70AD5D">
            <w:pPr>
              <w:spacing w:line="240" w:lineRule="auto"/>
            </w:pPr>
            <w:r>
              <w:rPr>
                <w:sz w:val="18"/>
              </w:rPr>
              <w:t>POST</w:t>
            </w:r>
          </w:p>
        </w:tc>
        <w:tc>
          <w:tcPr>
            <w:tcW w:w="2592" w:type="dxa"/>
          </w:tcPr>
          <w:p w14:paraId="62E2956B">
            <w:pPr>
              <w:spacing w:line="240" w:lineRule="auto"/>
            </w:pPr>
            <w:r>
              <w:rPr>
                <w:sz w:val="18"/>
              </w:rPr>
              <w:t>/auth/login</w:t>
            </w:r>
          </w:p>
        </w:tc>
        <w:tc>
          <w:tcPr>
            <w:tcW w:w="1440" w:type="dxa"/>
          </w:tcPr>
          <w:p w14:paraId="56EB22F8">
            <w:pPr>
              <w:spacing w:line="240" w:lineRule="auto"/>
            </w:pPr>
            <w:r>
              <w:rPr>
                <w:sz w:val="18"/>
              </w:rPr>
              <w:t>Public</w:t>
            </w:r>
          </w:p>
        </w:tc>
        <w:tc>
          <w:tcPr>
            <w:tcW w:w="3600" w:type="dxa"/>
          </w:tcPr>
          <w:p w14:paraId="1A2CE349">
            <w:pPr>
              <w:spacing w:line="240" w:lineRule="auto"/>
            </w:pPr>
            <w:r>
              <w:rPr>
                <w:sz w:val="18"/>
              </w:rPr>
              <w:t>Login, get JWT token</w:t>
            </w:r>
          </w:p>
        </w:tc>
      </w:tr>
      <w:tr w14:paraId="65547A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0A2B7562">
            <w:pPr>
              <w:spacing w:line="240" w:lineRule="auto"/>
            </w:pPr>
            <w:r>
              <w:rPr>
                <w:sz w:val="18"/>
              </w:rPr>
              <w:t>Auth</w:t>
            </w:r>
          </w:p>
        </w:tc>
        <w:tc>
          <w:tcPr>
            <w:tcW w:w="1008" w:type="dxa"/>
          </w:tcPr>
          <w:p w14:paraId="5E8D473E">
            <w:pPr>
              <w:spacing w:line="240" w:lineRule="auto"/>
            </w:pPr>
            <w:r>
              <w:rPr>
                <w:sz w:val="18"/>
              </w:rPr>
              <w:t>GET</w:t>
            </w:r>
          </w:p>
        </w:tc>
        <w:tc>
          <w:tcPr>
            <w:tcW w:w="2592" w:type="dxa"/>
          </w:tcPr>
          <w:p w14:paraId="4669B75F">
            <w:pPr>
              <w:spacing w:line="240" w:lineRule="auto"/>
            </w:pPr>
            <w:r>
              <w:rPr>
                <w:sz w:val="18"/>
              </w:rPr>
              <w:t>/auth/me</w:t>
            </w:r>
          </w:p>
        </w:tc>
        <w:tc>
          <w:tcPr>
            <w:tcW w:w="1440" w:type="dxa"/>
          </w:tcPr>
          <w:p w14:paraId="6659C43F">
            <w:pPr>
              <w:spacing w:line="240" w:lineRule="auto"/>
            </w:pPr>
            <w:r>
              <w:rPr>
                <w:sz w:val="18"/>
              </w:rPr>
              <w:t>JWT</w:t>
            </w:r>
          </w:p>
        </w:tc>
        <w:tc>
          <w:tcPr>
            <w:tcW w:w="3600" w:type="dxa"/>
          </w:tcPr>
          <w:p w14:paraId="19C2D797">
            <w:pPr>
              <w:spacing w:line="240" w:lineRule="auto"/>
            </w:pPr>
            <w:r>
              <w:rPr>
                <w:sz w:val="18"/>
              </w:rPr>
              <w:t>Current user profile</w:t>
            </w:r>
          </w:p>
        </w:tc>
      </w:tr>
      <w:tr w14:paraId="7EF19E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0826433C">
            <w:pPr>
              <w:spacing w:line="240" w:lineRule="auto"/>
            </w:pPr>
            <w:r>
              <w:rPr>
                <w:sz w:val="18"/>
              </w:rPr>
              <w:t>Auth</w:t>
            </w:r>
          </w:p>
        </w:tc>
        <w:tc>
          <w:tcPr>
            <w:tcW w:w="1008" w:type="dxa"/>
          </w:tcPr>
          <w:p w14:paraId="7DB6D465">
            <w:pPr>
              <w:spacing w:line="240" w:lineRule="auto"/>
            </w:pPr>
            <w:r>
              <w:rPr>
                <w:sz w:val="18"/>
              </w:rPr>
              <w:t>GET</w:t>
            </w:r>
          </w:p>
        </w:tc>
        <w:tc>
          <w:tcPr>
            <w:tcW w:w="2592" w:type="dxa"/>
          </w:tcPr>
          <w:p w14:paraId="3920147B">
            <w:pPr>
              <w:spacing w:line="240" w:lineRule="auto"/>
            </w:pPr>
            <w:r>
              <w:rPr>
                <w:sz w:val="18"/>
              </w:rPr>
              <w:t>/auth/users/pending</w:t>
            </w:r>
          </w:p>
        </w:tc>
        <w:tc>
          <w:tcPr>
            <w:tcW w:w="1440" w:type="dxa"/>
          </w:tcPr>
          <w:p w14:paraId="677ED082">
            <w:pPr>
              <w:spacing w:line="240" w:lineRule="auto"/>
            </w:pPr>
            <w:r>
              <w:rPr>
                <w:sz w:val="18"/>
              </w:rPr>
              <w:t>Admin</w:t>
            </w:r>
          </w:p>
        </w:tc>
        <w:tc>
          <w:tcPr>
            <w:tcW w:w="3600" w:type="dxa"/>
          </w:tcPr>
          <w:p w14:paraId="005BDC07">
            <w:pPr>
              <w:spacing w:line="240" w:lineRule="auto"/>
            </w:pPr>
            <w:r>
              <w:rPr>
                <w:sz w:val="18"/>
              </w:rPr>
              <w:t>List pending users</w:t>
            </w:r>
          </w:p>
        </w:tc>
      </w:tr>
      <w:tr w14:paraId="62BE82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23112988">
            <w:pPr>
              <w:spacing w:line="240" w:lineRule="auto"/>
            </w:pPr>
            <w:r>
              <w:rPr>
                <w:sz w:val="18"/>
              </w:rPr>
              <w:t>Auth</w:t>
            </w:r>
          </w:p>
        </w:tc>
        <w:tc>
          <w:tcPr>
            <w:tcW w:w="1008" w:type="dxa"/>
          </w:tcPr>
          <w:p w14:paraId="61772090">
            <w:pPr>
              <w:spacing w:line="240" w:lineRule="auto"/>
            </w:pPr>
            <w:r>
              <w:rPr>
                <w:sz w:val="18"/>
              </w:rPr>
              <w:t>PATCH</w:t>
            </w:r>
          </w:p>
        </w:tc>
        <w:tc>
          <w:tcPr>
            <w:tcW w:w="2592" w:type="dxa"/>
          </w:tcPr>
          <w:p w14:paraId="25D31BEB">
            <w:pPr>
              <w:spacing w:line="240" w:lineRule="auto"/>
            </w:pPr>
            <w:r>
              <w:rPr>
                <w:sz w:val="18"/>
              </w:rPr>
              <w:t>/auth/users/{id}/approve</w:t>
            </w:r>
          </w:p>
        </w:tc>
        <w:tc>
          <w:tcPr>
            <w:tcW w:w="1440" w:type="dxa"/>
          </w:tcPr>
          <w:p w14:paraId="69B6C95D">
            <w:pPr>
              <w:spacing w:line="240" w:lineRule="auto"/>
            </w:pPr>
            <w:r>
              <w:rPr>
                <w:sz w:val="18"/>
              </w:rPr>
              <w:t>Admin</w:t>
            </w:r>
          </w:p>
        </w:tc>
        <w:tc>
          <w:tcPr>
            <w:tcW w:w="3600" w:type="dxa"/>
          </w:tcPr>
          <w:p w14:paraId="287A7078">
            <w:pPr>
              <w:spacing w:line="240" w:lineRule="auto"/>
            </w:pPr>
            <w:r>
              <w:rPr>
                <w:sz w:val="18"/>
              </w:rPr>
              <w:t>Approve pending user</w:t>
            </w:r>
          </w:p>
        </w:tc>
      </w:tr>
      <w:tr w14:paraId="001A3E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CFA61F1">
            <w:pPr>
              <w:spacing w:line="240" w:lineRule="auto"/>
            </w:pPr>
            <w:r>
              <w:rPr>
                <w:sz w:val="18"/>
              </w:rPr>
              <w:t>Auth</w:t>
            </w:r>
          </w:p>
        </w:tc>
        <w:tc>
          <w:tcPr>
            <w:tcW w:w="1008" w:type="dxa"/>
          </w:tcPr>
          <w:p w14:paraId="36178CA4">
            <w:pPr>
              <w:spacing w:line="240" w:lineRule="auto"/>
            </w:pPr>
            <w:r>
              <w:rPr>
                <w:sz w:val="18"/>
              </w:rPr>
              <w:t>PATCH</w:t>
            </w:r>
          </w:p>
        </w:tc>
        <w:tc>
          <w:tcPr>
            <w:tcW w:w="2592" w:type="dxa"/>
          </w:tcPr>
          <w:p w14:paraId="11FE9B7A">
            <w:pPr>
              <w:spacing w:line="240" w:lineRule="auto"/>
            </w:pPr>
            <w:r>
              <w:rPr>
                <w:sz w:val="18"/>
              </w:rPr>
              <w:t>/auth/users/{id}/deactivate</w:t>
            </w:r>
          </w:p>
        </w:tc>
        <w:tc>
          <w:tcPr>
            <w:tcW w:w="1440" w:type="dxa"/>
          </w:tcPr>
          <w:p w14:paraId="6B656B87">
            <w:pPr>
              <w:spacing w:line="240" w:lineRule="auto"/>
            </w:pPr>
            <w:r>
              <w:rPr>
                <w:sz w:val="18"/>
              </w:rPr>
              <w:t>Admin</w:t>
            </w:r>
          </w:p>
        </w:tc>
        <w:tc>
          <w:tcPr>
            <w:tcW w:w="3600" w:type="dxa"/>
          </w:tcPr>
          <w:p w14:paraId="3D5DB7F4">
            <w:pPr>
              <w:spacing w:line="240" w:lineRule="auto"/>
            </w:pPr>
            <w:r>
              <w:rPr>
                <w:sz w:val="18"/>
              </w:rPr>
              <w:t>Deactivate user</w:t>
            </w:r>
          </w:p>
        </w:tc>
      </w:tr>
      <w:tr w14:paraId="6628EE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F426F3D">
            <w:pPr>
              <w:spacing w:line="240" w:lineRule="auto"/>
            </w:pPr>
            <w:r>
              <w:rPr>
                <w:sz w:val="18"/>
              </w:rPr>
              <w:t>Users</w:t>
            </w:r>
          </w:p>
        </w:tc>
        <w:tc>
          <w:tcPr>
            <w:tcW w:w="1008" w:type="dxa"/>
          </w:tcPr>
          <w:p w14:paraId="58A411DA">
            <w:pPr>
              <w:spacing w:line="240" w:lineRule="auto"/>
            </w:pPr>
            <w:r>
              <w:rPr>
                <w:sz w:val="18"/>
              </w:rPr>
              <w:t>GET</w:t>
            </w:r>
          </w:p>
        </w:tc>
        <w:tc>
          <w:tcPr>
            <w:tcW w:w="2592" w:type="dxa"/>
          </w:tcPr>
          <w:p w14:paraId="60B94004">
            <w:pPr>
              <w:spacing w:line="240" w:lineRule="auto"/>
            </w:pPr>
            <w:r>
              <w:rPr>
                <w:sz w:val="18"/>
              </w:rPr>
              <w:t>/users</w:t>
            </w:r>
          </w:p>
        </w:tc>
        <w:tc>
          <w:tcPr>
            <w:tcW w:w="1440" w:type="dxa"/>
          </w:tcPr>
          <w:p w14:paraId="253538A2">
            <w:pPr>
              <w:spacing w:line="240" w:lineRule="auto"/>
            </w:pPr>
            <w:r>
              <w:rPr>
                <w:sz w:val="18"/>
              </w:rPr>
              <w:t>Admin</w:t>
            </w:r>
          </w:p>
        </w:tc>
        <w:tc>
          <w:tcPr>
            <w:tcW w:w="3600" w:type="dxa"/>
          </w:tcPr>
          <w:p w14:paraId="7BBA4B3C">
            <w:pPr>
              <w:spacing w:line="240" w:lineRule="auto"/>
            </w:pPr>
            <w:r>
              <w:rPr>
                <w:sz w:val="18"/>
              </w:rPr>
              <w:t>List users (paginated)</w:t>
            </w:r>
          </w:p>
        </w:tc>
      </w:tr>
      <w:tr w14:paraId="746471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D89402C">
            <w:pPr>
              <w:spacing w:line="240" w:lineRule="auto"/>
            </w:pPr>
            <w:r>
              <w:rPr>
                <w:sz w:val="18"/>
              </w:rPr>
              <w:t>Users</w:t>
            </w:r>
          </w:p>
        </w:tc>
        <w:tc>
          <w:tcPr>
            <w:tcW w:w="1008" w:type="dxa"/>
          </w:tcPr>
          <w:p w14:paraId="0FB473C0">
            <w:pPr>
              <w:spacing w:line="240" w:lineRule="auto"/>
            </w:pPr>
            <w:r>
              <w:rPr>
                <w:sz w:val="18"/>
              </w:rPr>
              <w:t>GET</w:t>
            </w:r>
          </w:p>
        </w:tc>
        <w:tc>
          <w:tcPr>
            <w:tcW w:w="2592" w:type="dxa"/>
          </w:tcPr>
          <w:p w14:paraId="48649905">
            <w:pPr>
              <w:spacing w:line="240" w:lineRule="auto"/>
            </w:pPr>
            <w:r>
              <w:rPr>
                <w:sz w:val="18"/>
              </w:rPr>
              <w:t>/users/{id}</w:t>
            </w:r>
          </w:p>
        </w:tc>
        <w:tc>
          <w:tcPr>
            <w:tcW w:w="1440" w:type="dxa"/>
          </w:tcPr>
          <w:p w14:paraId="64FBCC17">
            <w:pPr>
              <w:spacing w:line="240" w:lineRule="auto"/>
            </w:pPr>
            <w:r>
              <w:rPr>
                <w:sz w:val="18"/>
              </w:rPr>
              <w:t>Admin</w:t>
            </w:r>
          </w:p>
        </w:tc>
        <w:tc>
          <w:tcPr>
            <w:tcW w:w="3600" w:type="dxa"/>
          </w:tcPr>
          <w:p w14:paraId="4020D22E">
            <w:pPr>
              <w:spacing w:line="240" w:lineRule="auto"/>
            </w:pPr>
            <w:r>
              <w:rPr>
                <w:sz w:val="18"/>
              </w:rPr>
              <w:t>Get user details</w:t>
            </w:r>
          </w:p>
        </w:tc>
      </w:tr>
      <w:tr w14:paraId="377276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0F566A06">
            <w:pPr>
              <w:spacing w:line="240" w:lineRule="auto"/>
            </w:pPr>
            <w:r>
              <w:rPr>
                <w:sz w:val="18"/>
              </w:rPr>
              <w:t>Users</w:t>
            </w:r>
          </w:p>
        </w:tc>
        <w:tc>
          <w:tcPr>
            <w:tcW w:w="1008" w:type="dxa"/>
          </w:tcPr>
          <w:p w14:paraId="3951D1C6">
            <w:pPr>
              <w:spacing w:line="240" w:lineRule="auto"/>
            </w:pPr>
            <w:r>
              <w:rPr>
                <w:sz w:val="18"/>
              </w:rPr>
              <w:t>PATCH</w:t>
            </w:r>
          </w:p>
        </w:tc>
        <w:tc>
          <w:tcPr>
            <w:tcW w:w="2592" w:type="dxa"/>
          </w:tcPr>
          <w:p w14:paraId="77CDE52F">
            <w:pPr>
              <w:spacing w:line="240" w:lineRule="auto"/>
            </w:pPr>
            <w:r>
              <w:rPr>
                <w:sz w:val="18"/>
              </w:rPr>
              <w:t>/users/{id}/role</w:t>
            </w:r>
          </w:p>
        </w:tc>
        <w:tc>
          <w:tcPr>
            <w:tcW w:w="1440" w:type="dxa"/>
          </w:tcPr>
          <w:p w14:paraId="3CBEBD90">
            <w:pPr>
              <w:spacing w:line="240" w:lineRule="auto"/>
            </w:pPr>
            <w:r>
              <w:rPr>
                <w:sz w:val="18"/>
              </w:rPr>
              <w:t>Admin</w:t>
            </w:r>
          </w:p>
        </w:tc>
        <w:tc>
          <w:tcPr>
            <w:tcW w:w="3600" w:type="dxa"/>
          </w:tcPr>
          <w:p w14:paraId="612B8A8D">
            <w:pPr>
              <w:spacing w:line="240" w:lineRule="auto"/>
            </w:pPr>
            <w:r>
              <w:rPr>
                <w:sz w:val="18"/>
              </w:rPr>
              <w:t>Change user role</w:t>
            </w:r>
          </w:p>
        </w:tc>
      </w:tr>
      <w:tr w14:paraId="65E4F7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1096C050">
            <w:pPr>
              <w:spacing w:line="240" w:lineRule="auto"/>
            </w:pPr>
            <w:r>
              <w:rPr>
                <w:sz w:val="18"/>
              </w:rPr>
              <w:t>Users</w:t>
            </w:r>
          </w:p>
        </w:tc>
        <w:tc>
          <w:tcPr>
            <w:tcW w:w="1008" w:type="dxa"/>
          </w:tcPr>
          <w:p w14:paraId="70300ADE">
            <w:pPr>
              <w:spacing w:line="240" w:lineRule="auto"/>
            </w:pPr>
            <w:r>
              <w:rPr>
                <w:sz w:val="18"/>
              </w:rPr>
              <w:t>PATCH</w:t>
            </w:r>
          </w:p>
        </w:tc>
        <w:tc>
          <w:tcPr>
            <w:tcW w:w="2592" w:type="dxa"/>
          </w:tcPr>
          <w:p w14:paraId="53311E9C">
            <w:pPr>
              <w:spacing w:line="240" w:lineRule="auto"/>
            </w:pPr>
            <w:r>
              <w:rPr>
                <w:sz w:val="18"/>
              </w:rPr>
              <w:t>/users/{id}/activate</w:t>
            </w:r>
          </w:p>
        </w:tc>
        <w:tc>
          <w:tcPr>
            <w:tcW w:w="1440" w:type="dxa"/>
          </w:tcPr>
          <w:p w14:paraId="778C10CE">
            <w:pPr>
              <w:spacing w:line="240" w:lineRule="auto"/>
            </w:pPr>
            <w:r>
              <w:rPr>
                <w:sz w:val="18"/>
              </w:rPr>
              <w:t>Admin</w:t>
            </w:r>
          </w:p>
        </w:tc>
        <w:tc>
          <w:tcPr>
            <w:tcW w:w="3600" w:type="dxa"/>
          </w:tcPr>
          <w:p w14:paraId="5E6DFAA0">
            <w:pPr>
              <w:spacing w:line="240" w:lineRule="auto"/>
            </w:pPr>
            <w:r>
              <w:rPr>
                <w:sz w:val="18"/>
              </w:rPr>
              <w:t>Activate user</w:t>
            </w:r>
          </w:p>
        </w:tc>
      </w:tr>
      <w:tr w14:paraId="5BCE56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7583634F">
            <w:pPr>
              <w:spacing w:line="240" w:lineRule="auto"/>
            </w:pPr>
            <w:r>
              <w:rPr>
                <w:sz w:val="18"/>
              </w:rPr>
              <w:t>Users</w:t>
            </w:r>
          </w:p>
        </w:tc>
        <w:tc>
          <w:tcPr>
            <w:tcW w:w="1008" w:type="dxa"/>
          </w:tcPr>
          <w:p w14:paraId="5A5BA490">
            <w:pPr>
              <w:spacing w:line="240" w:lineRule="auto"/>
            </w:pPr>
            <w:r>
              <w:rPr>
                <w:sz w:val="18"/>
              </w:rPr>
              <w:t>PATCH</w:t>
            </w:r>
          </w:p>
        </w:tc>
        <w:tc>
          <w:tcPr>
            <w:tcW w:w="2592" w:type="dxa"/>
          </w:tcPr>
          <w:p w14:paraId="73D7D6B7">
            <w:pPr>
              <w:spacing w:line="240" w:lineRule="auto"/>
            </w:pPr>
            <w:r>
              <w:rPr>
                <w:sz w:val="18"/>
              </w:rPr>
              <w:t>/users/{id}/deactivate</w:t>
            </w:r>
          </w:p>
        </w:tc>
        <w:tc>
          <w:tcPr>
            <w:tcW w:w="1440" w:type="dxa"/>
          </w:tcPr>
          <w:p w14:paraId="768D3288">
            <w:pPr>
              <w:spacing w:line="240" w:lineRule="auto"/>
            </w:pPr>
            <w:r>
              <w:rPr>
                <w:sz w:val="18"/>
              </w:rPr>
              <w:t>Admin</w:t>
            </w:r>
          </w:p>
        </w:tc>
        <w:tc>
          <w:tcPr>
            <w:tcW w:w="3600" w:type="dxa"/>
          </w:tcPr>
          <w:p w14:paraId="7C395E2D">
            <w:pPr>
              <w:spacing w:line="240" w:lineRule="auto"/>
            </w:pPr>
            <w:r>
              <w:rPr>
                <w:sz w:val="18"/>
              </w:rPr>
              <w:t>Deactivate user</w:t>
            </w:r>
          </w:p>
        </w:tc>
      </w:tr>
      <w:tr w14:paraId="2B1F02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5DB3035">
            <w:pPr>
              <w:spacing w:line="240" w:lineRule="auto"/>
            </w:pPr>
            <w:r>
              <w:rPr>
                <w:sz w:val="18"/>
              </w:rPr>
              <w:t>Patients</w:t>
            </w:r>
          </w:p>
        </w:tc>
        <w:tc>
          <w:tcPr>
            <w:tcW w:w="1008" w:type="dxa"/>
          </w:tcPr>
          <w:p w14:paraId="3A6BC7FB">
            <w:pPr>
              <w:spacing w:line="240" w:lineRule="auto"/>
            </w:pPr>
            <w:r>
              <w:rPr>
                <w:sz w:val="18"/>
              </w:rPr>
              <w:t>POST</w:t>
            </w:r>
          </w:p>
        </w:tc>
        <w:tc>
          <w:tcPr>
            <w:tcW w:w="2592" w:type="dxa"/>
          </w:tcPr>
          <w:p w14:paraId="5E45F3E9">
            <w:pPr>
              <w:spacing w:line="240" w:lineRule="auto"/>
            </w:pPr>
            <w:r>
              <w:rPr>
                <w:sz w:val="18"/>
              </w:rPr>
              <w:t>/patients</w:t>
            </w:r>
          </w:p>
        </w:tc>
        <w:tc>
          <w:tcPr>
            <w:tcW w:w="1440" w:type="dxa"/>
          </w:tcPr>
          <w:p w14:paraId="6E5F7523">
            <w:pPr>
              <w:spacing w:line="240" w:lineRule="auto"/>
            </w:pPr>
            <w:r>
              <w:rPr>
                <w:sz w:val="18"/>
              </w:rPr>
              <w:t>Admin/Receptionist</w:t>
            </w:r>
          </w:p>
        </w:tc>
        <w:tc>
          <w:tcPr>
            <w:tcW w:w="3600" w:type="dxa"/>
          </w:tcPr>
          <w:p w14:paraId="58768962">
            <w:pPr>
              <w:spacing w:line="240" w:lineRule="auto"/>
            </w:pPr>
            <w:r>
              <w:rPr>
                <w:sz w:val="18"/>
              </w:rPr>
              <w:t>Create patient</w:t>
            </w:r>
          </w:p>
        </w:tc>
      </w:tr>
      <w:tr w14:paraId="6D1B30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11B390D7">
            <w:pPr>
              <w:spacing w:line="240" w:lineRule="auto"/>
            </w:pPr>
            <w:r>
              <w:rPr>
                <w:sz w:val="18"/>
              </w:rPr>
              <w:t>Patients</w:t>
            </w:r>
          </w:p>
        </w:tc>
        <w:tc>
          <w:tcPr>
            <w:tcW w:w="1008" w:type="dxa"/>
          </w:tcPr>
          <w:p w14:paraId="6BB7944D">
            <w:pPr>
              <w:spacing w:line="240" w:lineRule="auto"/>
            </w:pPr>
            <w:r>
              <w:rPr>
                <w:sz w:val="18"/>
              </w:rPr>
              <w:t>GET</w:t>
            </w:r>
          </w:p>
        </w:tc>
        <w:tc>
          <w:tcPr>
            <w:tcW w:w="2592" w:type="dxa"/>
          </w:tcPr>
          <w:p w14:paraId="39C69C7D">
            <w:pPr>
              <w:spacing w:line="240" w:lineRule="auto"/>
            </w:pPr>
            <w:r>
              <w:rPr>
                <w:sz w:val="18"/>
              </w:rPr>
              <w:t>/patients</w:t>
            </w:r>
          </w:p>
        </w:tc>
        <w:tc>
          <w:tcPr>
            <w:tcW w:w="1440" w:type="dxa"/>
          </w:tcPr>
          <w:p w14:paraId="48811E5B">
            <w:pPr>
              <w:spacing w:line="240" w:lineRule="auto"/>
            </w:pPr>
            <w:r>
              <w:rPr>
                <w:sz w:val="18"/>
              </w:rPr>
              <w:t>Multi-role</w:t>
            </w:r>
          </w:p>
        </w:tc>
        <w:tc>
          <w:tcPr>
            <w:tcW w:w="3600" w:type="dxa"/>
          </w:tcPr>
          <w:p w14:paraId="43B21D6F">
            <w:pPr>
              <w:spacing w:line="240" w:lineRule="auto"/>
            </w:pPr>
            <w:r>
              <w:rPr>
                <w:sz w:val="18"/>
              </w:rPr>
              <w:t>List/search patients</w:t>
            </w:r>
          </w:p>
        </w:tc>
      </w:tr>
      <w:tr w14:paraId="09CFAD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720E99D">
            <w:pPr>
              <w:spacing w:line="240" w:lineRule="auto"/>
            </w:pPr>
            <w:r>
              <w:rPr>
                <w:sz w:val="18"/>
              </w:rPr>
              <w:t>Patients</w:t>
            </w:r>
          </w:p>
        </w:tc>
        <w:tc>
          <w:tcPr>
            <w:tcW w:w="1008" w:type="dxa"/>
          </w:tcPr>
          <w:p w14:paraId="33966890">
            <w:pPr>
              <w:spacing w:line="240" w:lineRule="auto"/>
            </w:pPr>
            <w:r>
              <w:rPr>
                <w:sz w:val="18"/>
              </w:rPr>
              <w:t>GET</w:t>
            </w:r>
          </w:p>
        </w:tc>
        <w:tc>
          <w:tcPr>
            <w:tcW w:w="2592" w:type="dxa"/>
          </w:tcPr>
          <w:p w14:paraId="55699CF7">
            <w:pPr>
              <w:spacing w:line="240" w:lineRule="auto"/>
            </w:pPr>
            <w:r>
              <w:rPr>
                <w:sz w:val="18"/>
              </w:rPr>
              <w:t>/patients/{id}</w:t>
            </w:r>
          </w:p>
        </w:tc>
        <w:tc>
          <w:tcPr>
            <w:tcW w:w="1440" w:type="dxa"/>
          </w:tcPr>
          <w:p w14:paraId="0F334371">
            <w:pPr>
              <w:spacing w:line="240" w:lineRule="auto"/>
            </w:pPr>
            <w:r>
              <w:rPr>
                <w:sz w:val="18"/>
              </w:rPr>
              <w:t>Multi-role</w:t>
            </w:r>
          </w:p>
        </w:tc>
        <w:tc>
          <w:tcPr>
            <w:tcW w:w="3600" w:type="dxa"/>
          </w:tcPr>
          <w:p w14:paraId="6A6B9E87">
            <w:pPr>
              <w:spacing w:line="240" w:lineRule="auto"/>
            </w:pPr>
            <w:r>
              <w:rPr>
                <w:sz w:val="18"/>
              </w:rPr>
              <w:t>Get patient</w:t>
            </w:r>
          </w:p>
        </w:tc>
      </w:tr>
      <w:tr w14:paraId="58AD0C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2F56EB9">
            <w:pPr>
              <w:spacing w:line="240" w:lineRule="auto"/>
            </w:pPr>
            <w:r>
              <w:rPr>
                <w:sz w:val="18"/>
              </w:rPr>
              <w:t>Patients</w:t>
            </w:r>
          </w:p>
        </w:tc>
        <w:tc>
          <w:tcPr>
            <w:tcW w:w="1008" w:type="dxa"/>
          </w:tcPr>
          <w:p w14:paraId="6AEF4EB7">
            <w:pPr>
              <w:spacing w:line="240" w:lineRule="auto"/>
            </w:pPr>
            <w:r>
              <w:rPr>
                <w:sz w:val="18"/>
              </w:rPr>
              <w:t>PATCH</w:t>
            </w:r>
          </w:p>
        </w:tc>
        <w:tc>
          <w:tcPr>
            <w:tcW w:w="2592" w:type="dxa"/>
          </w:tcPr>
          <w:p w14:paraId="73606589">
            <w:pPr>
              <w:spacing w:line="240" w:lineRule="auto"/>
            </w:pPr>
            <w:r>
              <w:rPr>
                <w:sz w:val="18"/>
              </w:rPr>
              <w:t>/patients/{id}</w:t>
            </w:r>
          </w:p>
        </w:tc>
        <w:tc>
          <w:tcPr>
            <w:tcW w:w="1440" w:type="dxa"/>
          </w:tcPr>
          <w:p w14:paraId="681F8042">
            <w:pPr>
              <w:spacing w:line="240" w:lineRule="auto"/>
            </w:pPr>
            <w:r>
              <w:rPr>
                <w:sz w:val="18"/>
              </w:rPr>
              <w:t>Admin/Receptionist</w:t>
            </w:r>
          </w:p>
        </w:tc>
        <w:tc>
          <w:tcPr>
            <w:tcW w:w="3600" w:type="dxa"/>
          </w:tcPr>
          <w:p w14:paraId="45EAB117">
            <w:pPr>
              <w:spacing w:line="240" w:lineRule="auto"/>
            </w:pPr>
            <w:r>
              <w:rPr>
                <w:sz w:val="18"/>
              </w:rPr>
              <w:t>Update patient</w:t>
            </w:r>
          </w:p>
        </w:tc>
      </w:tr>
      <w:tr w14:paraId="71A915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9CEB17A">
            <w:pPr>
              <w:spacing w:line="240" w:lineRule="auto"/>
            </w:pPr>
            <w:r>
              <w:rPr>
                <w:sz w:val="18"/>
              </w:rPr>
              <w:t>Patients</w:t>
            </w:r>
          </w:p>
        </w:tc>
        <w:tc>
          <w:tcPr>
            <w:tcW w:w="1008" w:type="dxa"/>
          </w:tcPr>
          <w:p w14:paraId="044A7C41">
            <w:pPr>
              <w:spacing w:line="240" w:lineRule="auto"/>
            </w:pPr>
            <w:r>
              <w:rPr>
                <w:sz w:val="18"/>
              </w:rPr>
              <w:t>PATCH</w:t>
            </w:r>
          </w:p>
        </w:tc>
        <w:tc>
          <w:tcPr>
            <w:tcW w:w="2592" w:type="dxa"/>
          </w:tcPr>
          <w:p w14:paraId="1BE44141">
            <w:pPr>
              <w:spacing w:line="240" w:lineRule="auto"/>
            </w:pPr>
            <w:r>
              <w:rPr>
                <w:sz w:val="18"/>
              </w:rPr>
              <w:t>/patients/{id}/activate</w:t>
            </w:r>
          </w:p>
        </w:tc>
        <w:tc>
          <w:tcPr>
            <w:tcW w:w="1440" w:type="dxa"/>
          </w:tcPr>
          <w:p w14:paraId="03709AAF">
            <w:pPr>
              <w:spacing w:line="240" w:lineRule="auto"/>
            </w:pPr>
            <w:r>
              <w:rPr>
                <w:sz w:val="18"/>
              </w:rPr>
              <w:t>Admin</w:t>
            </w:r>
          </w:p>
        </w:tc>
        <w:tc>
          <w:tcPr>
            <w:tcW w:w="3600" w:type="dxa"/>
          </w:tcPr>
          <w:p w14:paraId="23BDBD11">
            <w:pPr>
              <w:spacing w:line="240" w:lineRule="auto"/>
            </w:pPr>
            <w:r>
              <w:rPr>
                <w:sz w:val="18"/>
              </w:rPr>
              <w:t>Activate patient</w:t>
            </w:r>
          </w:p>
        </w:tc>
      </w:tr>
      <w:tr w14:paraId="78C301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0615CDB1">
            <w:pPr>
              <w:spacing w:line="240" w:lineRule="auto"/>
            </w:pPr>
            <w:r>
              <w:rPr>
                <w:sz w:val="18"/>
              </w:rPr>
              <w:t>Patients</w:t>
            </w:r>
          </w:p>
        </w:tc>
        <w:tc>
          <w:tcPr>
            <w:tcW w:w="1008" w:type="dxa"/>
          </w:tcPr>
          <w:p w14:paraId="0FF3626F">
            <w:pPr>
              <w:spacing w:line="240" w:lineRule="auto"/>
            </w:pPr>
            <w:r>
              <w:rPr>
                <w:sz w:val="18"/>
              </w:rPr>
              <w:t>PATCH</w:t>
            </w:r>
          </w:p>
        </w:tc>
        <w:tc>
          <w:tcPr>
            <w:tcW w:w="2592" w:type="dxa"/>
          </w:tcPr>
          <w:p w14:paraId="1614F9DF">
            <w:pPr>
              <w:spacing w:line="240" w:lineRule="auto"/>
            </w:pPr>
            <w:r>
              <w:rPr>
                <w:sz w:val="18"/>
              </w:rPr>
              <w:t>/patients/{id}/deactivate</w:t>
            </w:r>
          </w:p>
        </w:tc>
        <w:tc>
          <w:tcPr>
            <w:tcW w:w="1440" w:type="dxa"/>
          </w:tcPr>
          <w:p w14:paraId="0879809E">
            <w:pPr>
              <w:spacing w:line="240" w:lineRule="auto"/>
            </w:pPr>
            <w:r>
              <w:rPr>
                <w:sz w:val="18"/>
              </w:rPr>
              <w:t>Admin</w:t>
            </w:r>
          </w:p>
        </w:tc>
        <w:tc>
          <w:tcPr>
            <w:tcW w:w="3600" w:type="dxa"/>
          </w:tcPr>
          <w:p w14:paraId="28ADBBC3">
            <w:pPr>
              <w:spacing w:line="240" w:lineRule="auto"/>
            </w:pPr>
            <w:r>
              <w:rPr>
                <w:sz w:val="18"/>
              </w:rPr>
              <w:t>Deactivate patient</w:t>
            </w:r>
          </w:p>
        </w:tc>
      </w:tr>
      <w:tr w14:paraId="6A3992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5AC643CE">
            <w:pPr>
              <w:spacing w:line="240" w:lineRule="auto"/>
            </w:pPr>
            <w:r>
              <w:rPr>
                <w:sz w:val="18"/>
              </w:rPr>
              <w:t>Patients</w:t>
            </w:r>
          </w:p>
        </w:tc>
        <w:tc>
          <w:tcPr>
            <w:tcW w:w="1008" w:type="dxa"/>
          </w:tcPr>
          <w:p w14:paraId="45A00BED">
            <w:pPr>
              <w:spacing w:line="240" w:lineRule="auto"/>
            </w:pPr>
            <w:r>
              <w:rPr>
                <w:sz w:val="18"/>
              </w:rPr>
              <w:t>GET</w:t>
            </w:r>
          </w:p>
        </w:tc>
        <w:tc>
          <w:tcPr>
            <w:tcW w:w="2592" w:type="dxa"/>
          </w:tcPr>
          <w:p w14:paraId="28285360">
            <w:pPr>
              <w:spacing w:line="240" w:lineRule="auto"/>
            </w:pPr>
            <w:r>
              <w:rPr>
                <w:sz w:val="18"/>
              </w:rPr>
              <w:t>/patients/{id}/profile</w:t>
            </w:r>
          </w:p>
        </w:tc>
        <w:tc>
          <w:tcPr>
            <w:tcW w:w="1440" w:type="dxa"/>
          </w:tcPr>
          <w:p w14:paraId="24F98D88">
            <w:pPr>
              <w:spacing w:line="240" w:lineRule="auto"/>
            </w:pPr>
            <w:r>
              <w:rPr>
                <w:sz w:val="18"/>
              </w:rPr>
              <w:t>Multi-role</w:t>
            </w:r>
          </w:p>
        </w:tc>
        <w:tc>
          <w:tcPr>
            <w:tcW w:w="3600" w:type="dxa"/>
          </w:tcPr>
          <w:p w14:paraId="2145A536">
            <w:pPr>
              <w:spacing w:line="240" w:lineRule="auto"/>
            </w:pPr>
            <w:r>
              <w:rPr>
                <w:sz w:val="18"/>
              </w:rPr>
              <w:t>Patient profile</w:t>
            </w:r>
          </w:p>
        </w:tc>
      </w:tr>
      <w:tr w14:paraId="5EB61F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E2DA53F">
            <w:pPr>
              <w:spacing w:line="240" w:lineRule="auto"/>
            </w:pPr>
            <w:r>
              <w:rPr>
                <w:sz w:val="18"/>
              </w:rPr>
              <w:t>Appts</w:t>
            </w:r>
          </w:p>
        </w:tc>
        <w:tc>
          <w:tcPr>
            <w:tcW w:w="1008" w:type="dxa"/>
          </w:tcPr>
          <w:p w14:paraId="40B3D72D">
            <w:pPr>
              <w:spacing w:line="240" w:lineRule="auto"/>
            </w:pPr>
            <w:r>
              <w:rPr>
                <w:sz w:val="18"/>
              </w:rPr>
              <w:t>POST</w:t>
            </w:r>
          </w:p>
        </w:tc>
        <w:tc>
          <w:tcPr>
            <w:tcW w:w="2592" w:type="dxa"/>
          </w:tcPr>
          <w:p w14:paraId="00F2A247">
            <w:pPr>
              <w:spacing w:line="240" w:lineRule="auto"/>
            </w:pPr>
            <w:r>
              <w:rPr>
                <w:sz w:val="18"/>
              </w:rPr>
              <w:t>/appointments</w:t>
            </w:r>
          </w:p>
        </w:tc>
        <w:tc>
          <w:tcPr>
            <w:tcW w:w="1440" w:type="dxa"/>
          </w:tcPr>
          <w:p w14:paraId="1F1AFC04">
            <w:pPr>
              <w:spacing w:line="240" w:lineRule="auto"/>
            </w:pPr>
            <w:r>
              <w:rPr>
                <w:sz w:val="18"/>
              </w:rPr>
              <w:t>Multi-role</w:t>
            </w:r>
          </w:p>
        </w:tc>
        <w:tc>
          <w:tcPr>
            <w:tcW w:w="3600" w:type="dxa"/>
          </w:tcPr>
          <w:p w14:paraId="6066A988">
            <w:pPr>
              <w:spacing w:line="240" w:lineRule="auto"/>
            </w:pPr>
            <w:r>
              <w:rPr>
                <w:sz w:val="18"/>
              </w:rPr>
              <w:t>Create appointment</w:t>
            </w:r>
          </w:p>
        </w:tc>
      </w:tr>
      <w:tr w14:paraId="192006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1964A3E6">
            <w:pPr>
              <w:spacing w:line="240" w:lineRule="auto"/>
            </w:pPr>
            <w:r>
              <w:rPr>
                <w:sz w:val="18"/>
              </w:rPr>
              <w:t>Appts</w:t>
            </w:r>
          </w:p>
        </w:tc>
        <w:tc>
          <w:tcPr>
            <w:tcW w:w="1008" w:type="dxa"/>
          </w:tcPr>
          <w:p w14:paraId="00025725">
            <w:pPr>
              <w:spacing w:line="240" w:lineRule="auto"/>
            </w:pPr>
            <w:r>
              <w:rPr>
                <w:sz w:val="18"/>
              </w:rPr>
              <w:t>GET</w:t>
            </w:r>
          </w:p>
        </w:tc>
        <w:tc>
          <w:tcPr>
            <w:tcW w:w="2592" w:type="dxa"/>
          </w:tcPr>
          <w:p w14:paraId="5D595845">
            <w:pPr>
              <w:spacing w:line="240" w:lineRule="auto"/>
            </w:pPr>
            <w:r>
              <w:rPr>
                <w:sz w:val="18"/>
              </w:rPr>
              <w:t>/appointments</w:t>
            </w:r>
          </w:p>
        </w:tc>
        <w:tc>
          <w:tcPr>
            <w:tcW w:w="1440" w:type="dxa"/>
          </w:tcPr>
          <w:p w14:paraId="0C32A012">
            <w:pPr>
              <w:spacing w:line="240" w:lineRule="auto"/>
            </w:pPr>
            <w:r>
              <w:rPr>
                <w:sz w:val="18"/>
              </w:rPr>
              <w:t>Multi-role</w:t>
            </w:r>
          </w:p>
        </w:tc>
        <w:tc>
          <w:tcPr>
            <w:tcW w:w="3600" w:type="dxa"/>
          </w:tcPr>
          <w:p w14:paraId="1D7C92E3">
            <w:pPr>
              <w:spacing w:line="240" w:lineRule="auto"/>
            </w:pPr>
            <w:r>
              <w:rPr>
                <w:sz w:val="18"/>
              </w:rPr>
              <w:t>List appointments</w:t>
            </w:r>
          </w:p>
        </w:tc>
      </w:tr>
      <w:tr w14:paraId="1D5062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E364FD9">
            <w:pPr>
              <w:spacing w:line="240" w:lineRule="auto"/>
            </w:pPr>
            <w:r>
              <w:rPr>
                <w:sz w:val="18"/>
              </w:rPr>
              <w:t>Appts</w:t>
            </w:r>
          </w:p>
        </w:tc>
        <w:tc>
          <w:tcPr>
            <w:tcW w:w="1008" w:type="dxa"/>
          </w:tcPr>
          <w:p w14:paraId="5B6AC2AA">
            <w:pPr>
              <w:spacing w:line="240" w:lineRule="auto"/>
            </w:pPr>
            <w:r>
              <w:rPr>
                <w:sz w:val="18"/>
              </w:rPr>
              <w:t>GET</w:t>
            </w:r>
          </w:p>
        </w:tc>
        <w:tc>
          <w:tcPr>
            <w:tcW w:w="2592" w:type="dxa"/>
          </w:tcPr>
          <w:p w14:paraId="5F9093A3">
            <w:pPr>
              <w:spacing w:line="240" w:lineRule="auto"/>
            </w:pPr>
            <w:r>
              <w:rPr>
                <w:sz w:val="18"/>
              </w:rPr>
              <w:t>/appointments/today</w:t>
            </w:r>
          </w:p>
        </w:tc>
        <w:tc>
          <w:tcPr>
            <w:tcW w:w="1440" w:type="dxa"/>
          </w:tcPr>
          <w:p w14:paraId="7643B35C">
            <w:pPr>
              <w:spacing w:line="240" w:lineRule="auto"/>
            </w:pPr>
            <w:r>
              <w:rPr>
                <w:sz w:val="18"/>
              </w:rPr>
              <w:t>Multi-role</w:t>
            </w:r>
          </w:p>
        </w:tc>
        <w:tc>
          <w:tcPr>
            <w:tcW w:w="3600" w:type="dxa"/>
          </w:tcPr>
          <w:p w14:paraId="09698DAD">
            <w:pPr>
              <w:spacing w:line="240" w:lineRule="auto"/>
            </w:pPr>
            <w:r>
              <w:rPr>
                <w:sz w:val="18"/>
              </w:rPr>
              <w:t>Today's appointments</w:t>
            </w:r>
          </w:p>
        </w:tc>
      </w:tr>
      <w:tr w14:paraId="0CC1A2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E142935">
            <w:pPr>
              <w:spacing w:line="240" w:lineRule="auto"/>
            </w:pPr>
            <w:r>
              <w:rPr>
                <w:sz w:val="18"/>
              </w:rPr>
              <w:t>Appts</w:t>
            </w:r>
          </w:p>
        </w:tc>
        <w:tc>
          <w:tcPr>
            <w:tcW w:w="1008" w:type="dxa"/>
          </w:tcPr>
          <w:p w14:paraId="4F0E907D">
            <w:pPr>
              <w:spacing w:line="240" w:lineRule="auto"/>
            </w:pPr>
            <w:r>
              <w:rPr>
                <w:sz w:val="18"/>
              </w:rPr>
              <w:t>GET</w:t>
            </w:r>
          </w:p>
        </w:tc>
        <w:tc>
          <w:tcPr>
            <w:tcW w:w="2592" w:type="dxa"/>
          </w:tcPr>
          <w:p w14:paraId="3CE0DFF3">
            <w:pPr>
              <w:spacing w:line="240" w:lineRule="auto"/>
            </w:pPr>
            <w:r>
              <w:rPr>
                <w:sz w:val="18"/>
              </w:rPr>
              <w:t>/appointments/{id}</w:t>
            </w:r>
          </w:p>
        </w:tc>
        <w:tc>
          <w:tcPr>
            <w:tcW w:w="1440" w:type="dxa"/>
          </w:tcPr>
          <w:p w14:paraId="2B2DA453">
            <w:pPr>
              <w:spacing w:line="240" w:lineRule="auto"/>
            </w:pPr>
            <w:r>
              <w:rPr>
                <w:sz w:val="18"/>
              </w:rPr>
              <w:t>Multi-role</w:t>
            </w:r>
          </w:p>
        </w:tc>
        <w:tc>
          <w:tcPr>
            <w:tcW w:w="3600" w:type="dxa"/>
          </w:tcPr>
          <w:p w14:paraId="1B0E0C7D">
            <w:pPr>
              <w:spacing w:line="240" w:lineRule="auto"/>
            </w:pPr>
            <w:r>
              <w:rPr>
                <w:sz w:val="18"/>
              </w:rPr>
              <w:t>Get appointment</w:t>
            </w:r>
          </w:p>
        </w:tc>
      </w:tr>
      <w:tr w14:paraId="6499E4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A66B077">
            <w:pPr>
              <w:spacing w:line="240" w:lineRule="auto"/>
            </w:pPr>
            <w:r>
              <w:rPr>
                <w:sz w:val="18"/>
              </w:rPr>
              <w:t>Appts</w:t>
            </w:r>
          </w:p>
        </w:tc>
        <w:tc>
          <w:tcPr>
            <w:tcW w:w="1008" w:type="dxa"/>
          </w:tcPr>
          <w:p w14:paraId="7E01FAC1">
            <w:pPr>
              <w:spacing w:line="240" w:lineRule="auto"/>
            </w:pPr>
            <w:r>
              <w:rPr>
                <w:sz w:val="18"/>
              </w:rPr>
              <w:t>PUT</w:t>
            </w:r>
          </w:p>
        </w:tc>
        <w:tc>
          <w:tcPr>
            <w:tcW w:w="2592" w:type="dxa"/>
          </w:tcPr>
          <w:p w14:paraId="4F5329EE">
            <w:pPr>
              <w:spacing w:line="240" w:lineRule="auto"/>
            </w:pPr>
            <w:r>
              <w:rPr>
                <w:sz w:val="18"/>
              </w:rPr>
              <w:t>/appointments/{id}</w:t>
            </w:r>
          </w:p>
        </w:tc>
        <w:tc>
          <w:tcPr>
            <w:tcW w:w="1440" w:type="dxa"/>
          </w:tcPr>
          <w:p w14:paraId="669D9785">
            <w:pPr>
              <w:spacing w:line="240" w:lineRule="auto"/>
            </w:pPr>
            <w:r>
              <w:rPr>
                <w:sz w:val="18"/>
              </w:rPr>
              <w:t>Multi-role</w:t>
            </w:r>
          </w:p>
        </w:tc>
        <w:tc>
          <w:tcPr>
            <w:tcW w:w="3600" w:type="dxa"/>
          </w:tcPr>
          <w:p w14:paraId="43B56D24">
            <w:pPr>
              <w:spacing w:line="240" w:lineRule="auto"/>
            </w:pPr>
            <w:r>
              <w:rPr>
                <w:sz w:val="18"/>
              </w:rPr>
              <w:t>Update appointment</w:t>
            </w:r>
          </w:p>
        </w:tc>
      </w:tr>
      <w:tr w14:paraId="57189C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DC31A3A">
            <w:pPr>
              <w:spacing w:line="240" w:lineRule="auto"/>
            </w:pPr>
            <w:r>
              <w:rPr>
                <w:sz w:val="18"/>
              </w:rPr>
              <w:t>Appts</w:t>
            </w:r>
          </w:p>
        </w:tc>
        <w:tc>
          <w:tcPr>
            <w:tcW w:w="1008" w:type="dxa"/>
          </w:tcPr>
          <w:p w14:paraId="31F7C320">
            <w:pPr>
              <w:spacing w:line="240" w:lineRule="auto"/>
            </w:pPr>
            <w:r>
              <w:rPr>
                <w:sz w:val="18"/>
              </w:rPr>
              <w:t>PATCH</w:t>
            </w:r>
          </w:p>
        </w:tc>
        <w:tc>
          <w:tcPr>
            <w:tcW w:w="2592" w:type="dxa"/>
          </w:tcPr>
          <w:p w14:paraId="663AB591">
            <w:pPr>
              <w:spacing w:line="240" w:lineRule="auto"/>
            </w:pPr>
            <w:r>
              <w:rPr>
                <w:sz w:val="18"/>
              </w:rPr>
              <w:t>/appointments/{id}/cancel</w:t>
            </w:r>
          </w:p>
        </w:tc>
        <w:tc>
          <w:tcPr>
            <w:tcW w:w="1440" w:type="dxa"/>
          </w:tcPr>
          <w:p w14:paraId="1BB8B80E">
            <w:pPr>
              <w:spacing w:line="240" w:lineRule="auto"/>
            </w:pPr>
            <w:r>
              <w:rPr>
                <w:sz w:val="18"/>
              </w:rPr>
              <w:t>Multi-role</w:t>
            </w:r>
          </w:p>
        </w:tc>
        <w:tc>
          <w:tcPr>
            <w:tcW w:w="3600" w:type="dxa"/>
          </w:tcPr>
          <w:p w14:paraId="32DEA816">
            <w:pPr>
              <w:spacing w:line="240" w:lineRule="auto"/>
            </w:pPr>
            <w:r>
              <w:rPr>
                <w:sz w:val="18"/>
              </w:rPr>
              <w:t>Cancel appointment</w:t>
            </w:r>
          </w:p>
        </w:tc>
      </w:tr>
      <w:tr w14:paraId="458A9E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2F959458">
            <w:pPr>
              <w:spacing w:line="240" w:lineRule="auto"/>
            </w:pPr>
            <w:r>
              <w:rPr>
                <w:sz w:val="18"/>
              </w:rPr>
              <w:t>Doctors</w:t>
            </w:r>
          </w:p>
        </w:tc>
        <w:tc>
          <w:tcPr>
            <w:tcW w:w="1008" w:type="dxa"/>
          </w:tcPr>
          <w:p w14:paraId="2BE49559">
            <w:pPr>
              <w:spacing w:line="240" w:lineRule="auto"/>
            </w:pPr>
            <w:r>
              <w:rPr>
                <w:sz w:val="18"/>
              </w:rPr>
              <w:t>POST</w:t>
            </w:r>
          </w:p>
        </w:tc>
        <w:tc>
          <w:tcPr>
            <w:tcW w:w="2592" w:type="dxa"/>
          </w:tcPr>
          <w:p w14:paraId="1ABC9D14">
            <w:pPr>
              <w:spacing w:line="240" w:lineRule="auto"/>
            </w:pPr>
            <w:r>
              <w:rPr>
                <w:sz w:val="18"/>
              </w:rPr>
              <w:t>/doctors</w:t>
            </w:r>
          </w:p>
        </w:tc>
        <w:tc>
          <w:tcPr>
            <w:tcW w:w="1440" w:type="dxa"/>
          </w:tcPr>
          <w:p w14:paraId="7ED9431C">
            <w:pPr>
              <w:spacing w:line="240" w:lineRule="auto"/>
            </w:pPr>
            <w:r>
              <w:rPr>
                <w:sz w:val="18"/>
              </w:rPr>
              <w:t>Admin</w:t>
            </w:r>
          </w:p>
        </w:tc>
        <w:tc>
          <w:tcPr>
            <w:tcW w:w="3600" w:type="dxa"/>
          </w:tcPr>
          <w:p w14:paraId="41DAFEC6">
            <w:pPr>
              <w:spacing w:line="240" w:lineRule="auto"/>
            </w:pPr>
            <w:r>
              <w:rPr>
                <w:sz w:val="18"/>
              </w:rPr>
              <w:t>Create doctor profile</w:t>
            </w:r>
          </w:p>
        </w:tc>
      </w:tr>
      <w:tr w14:paraId="2ABEE3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4D28780">
            <w:pPr>
              <w:spacing w:line="240" w:lineRule="auto"/>
            </w:pPr>
            <w:r>
              <w:rPr>
                <w:sz w:val="18"/>
              </w:rPr>
              <w:t>Doctors</w:t>
            </w:r>
          </w:p>
        </w:tc>
        <w:tc>
          <w:tcPr>
            <w:tcW w:w="1008" w:type="dxa"/>
          </w:tcPr>
          <w:p w14:paraId="61A8C96A">
            <w:pPr>
              <w:spacing w:line="240" w:lineRule="auto"/>
            </w:pPr>
            <w:r>
              <w:rPr>
                <w:sz w:val="18"/>
              </w:rPr>
              <w:t>GET</w:t>
            </w:r>
          </w:p>
        </w:tc>
        <w:tc>
          <w:tcPr>
            <w:tcW w:w="2592" w:type="dxa"/>
          </w:tcPr>
          <w:p w14:paraId="3B11BB8C">
            <w:pPr>
              <w:spacing w:line="240" w:lineRule="auto"/>
            </w:pPr>
            <w:r>
              <w:rPr>
                <w:sz w:val="18"/>
              </w:rPr>
              <w:t>/doctors</w:t>
            </w:r>
          </w:p>
        </w:tc>
        <w:tc>
          <w:tcPr>
            <w:tcW w:w="1440" w:type="dxa"/>
          </w:tcPr>
          <w:p w14:paraId="60D9A046">
            <w:pPr>
              <w:spacing w:line="240" w:lineRule="auto"/>
            </w:pPr>
            <w:r>
              <w:rPr>
                <w:sz w:val="18"/>
              </w:rPr>
              <w:t>Admin/Receptionist</w:t>
            </w:r>
          </w:p>
        </w:tc>
        <w:tc>
          <w:tcPr>
            <w:tcW w:w="3600" w:type="dxa"/>
          </w:tcPr>
          <w:p w14:paraId="584A98E3">
            <w:pPr>
              <w:spacing w:line="240" w:lineRule="auto"/>
            </w:pPr>
            <w:r>
              <w:rPr>
                <w:sz w:val="18"/>
              </w:rPr>
              <w:t>List doctors</w:t>
            </w:r>
          </w:p>
        </w:tc>
      </w:tr>
      <w:tr w14:paraId="186795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1400504">
            <w:pPr>
              <w:spacing w:line="240" w:lineRule="auto"/>
            </w:pPr>
            <w:r>
              <w:rPr>
                <w:sz w:val="18"/>
              </w:rPr>
              <w:t>Doctors</w:t>
            </w:r>
          </w:p>
        </w:tc>
        <w:tc>
          <w:tcPr>
            <w:tcW w:w="1008" w:type="dxa"/>
          </w:tcPr>
          <w:p w14:paraId="33E167E2">
            <w:pPr>
              <w:spacing w:line="240" w:lineRule="auto"/>
            </w:pPr>
            <w:r>
              <w:rPr>
                <w:sz w:val="18"/>
              </w:rPr>
              <w:t>GET</w:t>
            </w:r>
          </w:p>
        </w:tc>
        <w:tc>
          <w:tcPr>
            <w:tcW w:w="2592" w:type="dxa"/>
          </w:tcPr>
          <w:p w14:paraId="6117ACDA">
            <w:pPr>
              <w:spacing w:line="240" w:lineRule="auto"/>
            </w:pPr>
            <w:r>
              <w:rPr>
                <w:sz w:val="18"/>
              </w:rPr>
              <w:t>/doctors/{id}</w:t>
            </w:r>
          </w:p>
        </w:tc>
        <w:tc>
          <w:tcPr>
            <w:tcW w:w="1440" w:type="dxa"/>
          </w:tcPr>
          <w:p w14:paraId="2E023824">
            <w:pPr>
              <w:spacing w:line="240" w:lineRule="auto"/>
            </w:pPr>
            <w:r>
              <w:rPr>
                <w:sz w:val="18"/>
              </w:rPr>
              <w:t>Multi-role</w:t>
            </w:r>
          </w:p>
        </w:tc>
        <w:tc>
          <w:tcPr>
            <w:tcW w:w="3600" w:type="dxa"/>
          </w:tcPr>
          <w:p w14:paraId="6601F471">
            <w:pPr>
              <w:spacing w:line="240" w:lineRule="auto"/>
            </w:pPr>
            <w:r>
              <w:rPr>
                <w:sz w:val="18"/>
              </w:rPr>
              <w:t>Get doctor by ID</w:t>
            </w:r>
          </w:p>
        </w:tc>
      </w:tr>
      <w:tr w14:paraId="67A46B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7493FE91">
            <w:pPr>
              <w:spacing w:line="240" w:lineRule="auto"/>
            </w:pPr>
            <w:r>
              <w:rPr>
                <w:sz w:val="18"/>
              </w:rPr>
              <w:t>Doctors</w:t>
            </w:r>
          </w:p>
        </w:tc>
        <w:tc>
          <w:tcPr>
            <w:tcW w:w="1008" w:type="dxa"/>
          </w:tcPr>
          <w:p w14:paraId="52D042FF">
            <w:pPr>
              <w:spacing w:line="240" w:lineRule="auto"/>
            </w:pPr>
            <w:r>
              <w:rPr>
                <w:sz w:val="18"/>
              </w:rPr>
              <w:t>PATCH</w:t>
            </w:r>
          </w:p>
        </w:tc>
        <w:tc>
          <w:tcPr>
            <w:tcW w:w="2592" w:type="dxa"/>
          </w:tcPr>
          <w:p w14:paraId="40E0C5D9">
            <w:pPr>
              <w:spacing w:line="240" w:lineRule="auto"/>
            </w:pPr>
            <w:r>
              <w:rPr>
                <w:sz w:val="18"/>
              </w:rPr>
              <w:t>/doctors/{id}</w:t>
            </w:r>
          </w:p>
        </w:tc>
        <w:tc>
          <w:tcPr>
            <w:tcW w:w="1440" w:type="dxa"/>
          </w:tcPr>
          <w:p w14:paraId="00CD8BA3">
            <w:pPr>
              <w:spacing w:line="240" w:lineRule="auto"/>
            </w:pPr>
            <w:r>
              <w:rPr>
                <w:sz w:val="18"/>
              </w:rPr>
              <w:t>Admin</w:t>
            </w:r>
          </w:p>
        </w:tc>
        <w:tc>
          <w:tcPr>
            <w:tcW w:w="3600" w:type="dxa"/>
          </w:tcPr>
          <w:p w14:paraId="1EE5766A">
            <w:pPr>
              <w:spacing w:line="240" w:lineRule="auto"/>
            </w:pPr>
            <w:r>
              <w:rPr>
                <w:sz w:val="18"/>
              </w:rPr>
              <w:t>Update doctor</w:t>
            </w:r>
          </w:p>
        </w:tc>
      </w:tr>
      <w:tr w14:paraId="1A03B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0C924234">
            <w:pPr>
              <w:spacing w:line="240" w:lineRule="auto"/>
            </w:pPr>
            <w:r>
              <w:rPr>
                <w:sz w:val="18"/>
              </w:rPr>
              <w:t>Doctors</w:t>
            </w:r>
          </w:p>
        </w:tc>
        <w:tc>
          <w:tcPr>
            <w:tcW w:w="1008" w:type="dxa"/>
          </w:tcPr>
          <w:p w14:paraId="3A77536F">
            <w:pPr>
              <w:spacing w:line="240" w:lineRule="auto"/>
            </w:pPr>
            <w:r>
              <w:rPr>
                <w:sz w:val="18"/>
              </w:rPr>
              <w:t>DELETE</w:t>
            </w:r>
          </w:p>
        </w:tc>
        <w:tc>
          <w:tcPr>
            <w:tcW w:w="2592" w:type="dxa"/>
          </w:tcPr>
          <w:p w14:paraId="5658C872">
            <w:pPr>
              <w:spacing w:line="240" w:lineRule="auto"/>
            </w:pPr>
            <w:r>
              <w:rPr>
                <w:sz w:val="18"/>
              </w:rPr>
              <w:t>/doctors/{id}</w:t>
            </w:r>
          </w:p>
        </w:tc>
        <w:tc>
          <w:tcPr>
            <w:tcW w:w="1440" w:type="dxa"/>
          </w:tcPr>
          <w:p w14:paraId="40FF7B0F">
            <w:pPr>
              <w:spacing w:line="240" w:lineRule="auto"/>
            </w:pPr>
            <w:r>
              <w:rPr>
                <w:sz w:val="18"/>
              </w:rPr>
              <w:t>Admin</w:t>
            </w:r>
          </w:p>
        </w:tc>
        <w:tc>
          <w:tcPr>
            <w:tcW w:w="3600" w:type="dxa"/>
          </w:tcPr>
          <w:p w14:paraId="6FC5D735">
            <w:pPr>
              <w:spacing w:line="240" w:lineRule="auto"/>
            </w:pPr>
            <w:r>
              <w:rPr>
                <w:sz w:val="18"/>
              </w:rPr>
              <w:t>Delete doctor</w:t>
            </w:r>
          </w:p>
        </w:tc>
      </w:tr>
      <w:tr w14:paraId="061808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12F1F60">
            <w:pPr>
              <w:spacing w:line="240" w:lineRule="auto"/>
            </w:pPr>
            <w:r>
              <w:rPr>
                <w:sz w:val="18"/>
              </w:rPr>
              <w:t>Doctors</w:t>
            </w:r>
          </w:p>
        </w:tc>
        <w:tc>
          <w:tcPr>
            <w:tcW w:w="1008" w:type="dxa"/>
          </w:tcPr>
          <w:p w14:paraId="2A95AAD3">
            <w:pPr>
              <w:spacing w:line="240" w:lineRule="auto"/>
            </w:pPr>
            <w:r>
              <w:rPr>
                <w:sz w:val="18"/>
              </w:rPr>
              <w:t>PATCH</w:t>
            </w:r>
          </w:p>
        </w:tc>
        <w:tc>
          <w:tcPr>
            <w:tcW w:w="2592" w:type="dxa"/>
          </w:tcPr>
          <w:p w14:paraId="5D73BD07">
            <w:pPr>
              <w:spacing w:line="240" w:lineRule="auto"/>
            </w:pPr>
            <w:r>
              <w:rPr>
                <w:sz w:val="18"/>
              </w:rPr>
              <w:t>/doctors/{id}/activate</w:t>
            </w:r>
          </w:p>
        </w:tc>
        <w:tc>
          <w:tcPr>
            <w:tcW w:w="1440" w:type="dxa"/>
          </w:tcPr>
          <w:p w14:paraId="207B248F">
            <w:pPr>
              <w:spacing w:line="240" w:lineRule="auto"/>
            </w:pPr>
            <w:r>
              <w:rPr>
                <w:sz w:val="18"/>
              </w:rPr>
              <w:t>Admin</w:t>
            </w:r>
          </w:p>
        </w:tc>
        <w:tc>
          <w:tcPr>
            <w:tcW w:w="3600" w:type="dxa"/>
          </w:tcPr>
          <w:p w14:paraId="62A244D7">
            <w:pPr>
              <w:spacing w:line="240" w:lineRule="auto"/>
            </w:pPr>
            <w:r>
              <w:rPr>
                <w:sz w:val="18"/>
              </w:rPr>
              <w:t>Activate doctor</w:t>
            </w:r>
          </w:p>
        </w:tc>
      </w:tr>
      <w:tr w14:paraId="6DAC0A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721A03E9">
            <w:pPr>
              <w:spacing w:line="240" w:lineRule="auto"/>
            </w:pPr>
            <w:r>
              <w:rPr>
                <w:sz w:val="18"/>
              </w:rPr>
              <w:t>Doctors</w:t>
            </w:r>
          </w:p>
        </w:tc>
        <w:tc>
          <w:tcPr>
            <w:tcW w:w="1008" w:type="dxa"/>
          </w:tcPr>
          <w:p w14:paraId="01336A18">
            <w:pPr>
              <w:spacing w:line="240" w:lineRule="auto"/>
            </w:pPr>
            <w:r>
              <w:rPr>
                <w:sz w:val="18"/>
              </w:rPr>
              <w:t>PATCH</w:t>
            </w:r>
          </w:p>
        </w:tc>
        <w:tc>
          <w:tcPr>
            <w:tcW w:w="2592" w:type="dxa"/>
          </w:tcPr>
          <w:p w14:paraId="4CFD96E4">
            <w:pPr>
              <w:spacing w:line="240" w:lineRule="auto"/>
            </w:pPr>
            <w:r>
              <w:rPr>
                <w:sz w:val="18"/>
              </w:rPr>
              <w:t>/doctors/{id}/deactivate</w:t>
            </w:r>
          </w:p>
        </w:tc>
        <w:tc>
          <w:tcPr>
            <w:tcW w:w="1440" w:type="dxa"/>
          </w:tcPr>
          <w:p w14:paraId="72F6FF44">
            <w:pPr>
              <w:spacing w:line="240" w:lineRule="auto"/>
            </w:pPr>
            <w:r>
              <w:rPr>
                <w:sz w:val="18"/>
              </w:rPr>
              <w:t>Admin</w:t>
            </w:r>
          </w:p>
        </w:tc>
        <w:tc>
          <w:tcPr>
            <w:tcW w:w="3600" w:type="dxa"/>
          </w:tcPr>
          <w:p w14:paraId="7F3DF0C9">
            <w:pPr>
              <w:spacing w:line="240" w:lineRule="auto"/>
            </w:pPr>
            <w:r>
              <w:rPr>
                <w:sz w:val="18"/>
              </w:rPr>
              <w:t>Deactivate doctor</w:t>
            </w:r>
          </w:p>
        </w:tc>
      </w:tr>
      <w:tr w14:paraId="38D616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0BD06AC">
            <w:pPr>
              <w:spacing w:line="240" w:lineRule="auto"/>
            </w:pPr>
            <w:r>
              <w:rPr>
                <w:sz w:val="18"/>
              </w:rPr>
              <w:t>Doctors</w:t>
            </w:r>
          </w:p>
        </w:tc>
        <w:tc>
          <w:tcPr>
            <w:tcW w:w="1008" w:type="dxa"/>
          </w:tcPr>
          <w:p w14:paraId="60F97252">
            <w:pPr>
              <w:spacing w:line="240" w:lineRule="auto"/>
            </w:pPr>
            <w:r>
              <w:rPr>
                <w:sz w:val="18"/>
              </w:rPr>
              <w:t>PATCH</w:t>
            </w:r>
          </w:p>
        </w:tc>
        <w:tc>
          <w:tcPr>
            <w:tcW w:w="2592" w:type="dxa"/>
          </w:tcPr>
          <w:p w14:paraId="40349244">
            <w:pPr>
              <w:spacing w:line="240" w:lineRule="auto"/>
            </w:pPr>
            <w:r>
              <w:rPr>
                <w:sz w:val="18"/>
              </w:rPr>
              <w:t>/doctors/{id}/leave</w:t>
            </w:r>
          </w:p>
        </w:tc>
        <w:tc>
          <w:tcPr>
            <w:tcW w:w="1440" w:type="dxa"/>
          </w:tcPr>
          <w:p w14:paraId="02137B0F">
            <w:pPr>
              <w:spacing w:line="240" w:lineRule="auto"/>
            </w:pPr>
            <w:r>
              <w:rPr>
                <w:sz w:val="18"/>
              </w:rPr>
              <w:t>Admin</w:t>
            </w:r>
          </w:p>
        </w:tc>
        <w:tc>
          <w:tcPr>
            <w:tcW w:w="3600" w:type="dxa"/>
          </w:tcPr>
          <w:p w14:paraId="1713A3FA">
            <w:pPr>
              <w:spacing w:line="240" w:lineRule="auto"/>
            </w:pPr>
            <w:r>
              <w:rPr>
                <w:sz w:val="18"/>
              </w:rPr>
              <w:t>Toggle leave status</w:t>
            </w:r>
          </w:p>
        </w:tc>
      </w:tr>
      <w:tr w14:paraId="151C31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1FFC254A">
            <w:pPr>
              <w:spacing w:line="240" w:lineRule="auto"/>
            </w:pPr>
            <w:r>
              <w:rPr>
                <w:sz w:val="18"/>
              </w:rPr>
              <w:t>Doctors</w:t>
            </w:r>
          </w:p>
        </w:tc>
        <w:tc>
          <w:tcPr>
            <w:tcW w:w="1008" w:type="dxa"/>
          </w:tcPr>
          <w:p w14:paraId="1FAF43BE">
            <w:pPr>
              <w:spacing w:line="240" w:lineRule="auto"/>
            </w:pPr>
            <w:r>
              <w:rPr>
                <w:sz w:val="18"/>
              </w:rPr>
              <w:t>POST</w:t>
            </w:r>
          </w:p>
        </w:tc>
        <w:tc>
          <w:tcPr>
            <w:tcW w:w="2592" w:type="dxa"/>
          </w:tcPr>
          <w:p w14:paraId="57A9960C">
            <w:pPr>
              <w:spacing w:line="240" w:lineRule="auto"/>
            </w:pPr>
            <w:r>
              <w:rPr>
                <w:sz w:val="18"/>
              </w:rPr>
              <w:t>/doctors/{id}/specializations</w:t>
            </w:r>
          </w:p>
        </w:tc>
        <w:tc>
          <w:tcPr>
            <w:tcW w:w="1440" w:type="dxa"/>
          </w:tcPr>
          <w:p w14:paraId="6665722B">
            <w:pPr>
              <w:spacing w:line="240" w:lineRule="auto"/>
            </w:pPr>
            <w:r>
              <w:rPr>
                <w:sz w:val="18"/>
              </w:rPr>
              <w:t>Admin</w:t>
            </w:r>
          </w:p>
        </w:tc>
        <w:tc>
          <w:tcPr>
            <w:tcW w:w="3600" w:type="dxa"/>
          </w:tcPr>
          <w:p w14:paraId="5CAEC0C6">
            <w:pPr>
              <w:spacing w:line="240" w:lineRule="auto"/>
            </w:pPr>
            <w:r>
              <w:rPr>
                <w:sz w:val="18"/>
              </w:rPr>
              <w:t>Assign specialization</w:t>
            </w:r>
          </w:p>
        </w:tc>
      </w:tr>
      <w:tr w14:paraId="489DF3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3C6E06F4">
            <w:pPr>
              <w:spacing w:line="240" w:lineRule="auto"/>
            </w:pPr>
            <w:r>
              <w:rPr>
                <w:sz w:val="18"/>
              </w:rPr>
              <w:t>Specs</w:t>
            </w:r>
          </w:p>
        </w:tc>
        <w:tc>
          <w:tcPr>
            <w:tcW w:w="1008" w:type="dxa"/>
          </w:tcPr>
          <w:p w14:paraId="691338C3">
            <w:pPr>
              <w:spacing w:line="240" w:lineRule="auto"/>
            </w:pPr>
            <w:r>
              <w:rPr>
                <w:sz w:val="18"/>
              </w:rPr>
              <w:t>POST</w:t>
            </w:r>
          </w:p>
        </w:tc>
        <w:tc>
          <w:tcPr>
            <w:tcW w:w="2592" w:type="dxa"/>
          </w:tcPr>
          <w:p w14:paraId="6FDFC0EF">
            <w:pPr>
              <w:spacing w:line="240" w:lineRule="auto"/>
            </w:pPr>
            <w:r>
              <w:rPr>
                <w:sz w:val="18"/>
              </w:rPr>
              <w:t>/specializations</w:t>
            </w:r>
          </w:p>
        </w:tc>
        <w:tc>
          <w:tcPr>
            <w:tcW w:w="1440" w:type="dxa"/>
          </w:tcPr>
          <w:p w14:paraId="22A0FAC3">
            <w:pPr>
              <w:spacing w:line="240" w:lineRule="auto"/>
            </w:pPr>
            <w:r>
              <w:rPr>
                <w:sz w:val="18"/>
              </w:rPr>
              <w:t>Admin</w:t>
            </w:r>
          </w:p>
        </w:tc>
        <w:tc>
          <w:tcPr>
            <w:tcW w:w="3600" w:type="dxa"/>
          </w:tcPr>
          <w:p w14:paraId="3311F059">
            <w:pPr>
              <w:spacing w:line="240" w:lineRule="auto"/>
            </w:pPr>
            <w:r>
              <w:rPr>
                <w:sz w:val="18"/>
              </w:rPr>
              <w:t>Create specialization</w:t>
            </w:r>
          </w:p>
        </w:tc>
      </w:tr>
      <w:tr w14:paraId="536F51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68739D36">
            <w:pPr>
              <w:spacing w:line="240" w:lineRule="auto"/>
            </w:pPr>
            <w:r>
              <w:rPr>
                <w:sz w:val="18"/>
              </w:rPr>
              <w:t>Specs</w:t>
            </w:r>
          </w:p>
        </w:tc>
        <w:tc>
          <w:tcPr>
            <w:tcW w:w="1008" w:type="dxa"/>
          </w:tcPr>
          <w:p w14:paraId="216D7678">
            <w:pPr>
              <w:spacing w:line="240" w:lineRule="auto"/>
            </w:pPr>
            <w:r>
              <w:rPr>
                <w:sz w:val="18"/>
              </w:rPr>
              <w:t>GET</w:t>
            </w:r>
          </w:p>
        </w:tc>
        <w:tc>
          <w:tcPr>
            <w:tcW w:w="2592" w:type="dxa"/>
          </w:tcPr>
          <w:p w14:paraId="2CB1D495">
            <w:pPr>
              <w:spacing w:line="240" w:lineRule="auto"/>
            </w:pPr>
            <w:r>
              <w:rPr>
                <w:sz w:val="18"/>
              </w:rPr>
              <w:t>/specializations</w:t>
            </w:r>
          </w:p>
        </w:tc>
        <w:tc>
          <w:tcPr>
            <w:tcW w:w="1440" w:type="dxa"/>
          </w:tcPr>
          <w:p w14:paraId="0B1A0A2C">
            <w:pPr>
              <w:spacing w:line="240" w:lineRule="auto"/>
            </w:pPr>
            <w:r>
              <w:rPr>
                <w:sz w:val="18"/>
              </w:rPr>
              <w:t>Multi-role</w:t>
            </w:r>
          </w:p>
        </w:tc>
        <w:tc>
          <w:tcPr>
            <w:tcW w:w="3600" w:type="dxa"/>
          </w:tcPr>
          <w:p w14:paraId="752EB397">
            <w:pPr>
              <w:spacing w:line="240" w:lineRule="auto"/>
            </w:pPr>
            <w:r>
              <w:rPr>
                <w:sz w:val="18"/>
              </w:rPr>
              <w:t>List specializations</w:t>
            </w:r>
          </w:p>
        </w:tc>
      </w:tr>
      <w:tr w14:paraId="0F5A0D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5A842CDE">
            <w:pPr>
              <w:spacing w:line="240" w:lineRule="auto"/>
            </w:pPr>
            <w:r>
              <w:rPr>
                <w:sz w:val="18"/>
              </w:rPr>
              <w:t>Schedules</w:t>
            </w:r>
          </w:p>
        </w:tc>
        <w:tc>
          <w:tcPr>
            <w:tcW w:w="1008" w:type="dxa"/>
          </w:tcPr>
          <w:p w14:paraId="1C44C609">
            <w:pPr>
              <w:spacing w:line="240" w:lineRule="auto"/>
            </w:pPr>
            <w:r>
              <w:rPr>
                <w:sz w:val="18"/>
              </w:rPr>
              <w:t>GET</w:t>
            </w:r>
          </w:p>
        </w:tc>
        <w:tc>
          <w:tcPr>
            <w:tcW w:w="2592" w:type="dxa"/>
          </w:tcPr>
          <w:p w14:paraId="6FA59A11">
            <w:pPr>
              <w:spacing w:line="240" w:lineRule="auto"/>
            </w:pPr>
            <w:r>
              <w:rPr>
                <w:sz w:val="18"/>
              </w:rPr>
              <w:t>/doctors/{id}/schedules</w:t>
            </w:r>
          </w:p>
        </w:tc>
        <w:tc>
          <w:tcPr>
            <w:tcW w:w="1440" w:type="dxa"/>
          </w:tcPr>
          <w:p w14:paraId="68372040">
            <w:pPr>
              <w:spacing w:line="240" w:lineRule="auto"/>
            </w:pPr>
            <w:r>
              <w:rPr>
                <w:sz w:val="18"/>
              </w:rPr>
              <w:t>Multi-role</w:t>
            </w:r>
          </w:p>
        </w:tc>
        <w:tc>
          <w:tcPr>
            <w:tcW w:w="3600" w:type="dxa"/>
          </w:tcPr>
          <w:p w14:paraId="03509615">
            <w:pPr>
              <w:spacing w:line="240" w:lineRule="auto"/>
            </w:pPr>
            <w:r>
              <w:rPr>
                <w:sz w:val="18"/>
              </w:rPr>
              <w:t>List schedules</w:t>
            </w:r>
          </w:p>
        </w:tc>
      </w:tr>
      <w:tr w14:paraId="7B2376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183FB4B9">
            <w:pPr>
              <w:spacing w:line="240" w:lineRule="auto"/>
            </w:pPr>
            <w:r>
              <w:rPr>
                <w:sz w:val="18"/>
              </w:rPr>
              <w:t>Schedules</w:t>
            </w:r>
          </w:p>
        </w:tc>
        <w:tc>
          <w:tcPr>
            <w:tcW w:w="1008" w:type="dxa"/>
          </w:tcPr>
          <w:p w14:paraId="21FD7377">
            <w:pPr>
              <w:spacing w:line="240" w:lineRule="auto"/>
            </w:pPr>
            <w:r>
              <w:rPr>
                <w:sz w:val="18"/>
              </w:rPr>
              <w:t>POST</w:t>
            </w:r>
          </w:p>
        </w:tc>
        <w:tc>
          <w:tcPr>
            <w:tcW w:w="2592" w:type="dxa"/>
          </w:tcPr>
          <w:p w14:paraId="38F90426">
            <w:pPr>
              <w:spacing w:line="240" w:lineRule="auto"/>
            </w:pPr>
            <w:r>
              <w:rPr>
                <w:sz w:val="18"/>
              </w:rPr>
              <w:t>/doctors/{id}/schedules</w:t>
            </w:r>
          </w:p>
        </w:tc>
        <w:tc>
          <w:tcPr>
            <w:tcW w:w="1440" w:type="dxa"/>
          </w:tcPr>
          <w:p w14:paraId="7F7336C7">
            <w:pPr>
              <w:spacing w:line="240" w:lineRule="auto"/>
            </w:pPr>
            <w:r>
              <w:rPr>
                <w:sz w:val="18"/>
              </w:rPr>
              <w:t>Admin</w:t>
            </w:r>
          </w:p>
        </w:tc>
        <w:tc>
          <w:tcPr>
            <w:tcW w:w="3600" w:type="dxa"/>
          </w:tcPr>
          <w:p w14:paraId="370F168F">
            <w:pPr>
              <w:spacing w:line="240" w:lineRule="auto"/>
            </w:pPr>
            <w:r>
              <w:rPr>
                <w:sz w:val="18"/>
              </w:rPr>
              <w:t>Create schedule entry</w:t>
            </w:r>
          </w:p>
        </w:tc>
      </w:tr>
      <w:tr w14:paraId="1CF78B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AC161D3">
            <w:pPr>
              <w:spacing w:line="240" w:lineRule="auto"/>
            </w:pPr>
            <w:r>
              <w:rPr>
                <w:sz w:val="18"/>
              </w:rPr>
              <w:t>Records</w:t>
            </w:r>
          </w:p>
        </w:tc>
        <w:tc>
          <w:tcPr>
            <w:tcW w:w="1008" w:type="dxa"/>
          </w:tcPr>
          <w:p w14:paraId="69C0744E">
            <w:pPr>
              <w:spacing w:line="240" w:lineRule="auto"/>
            </w:pPr>
            <w:r>
              <w:rPr>
                <w:sz w:val="18"/>
              </w:rPr>
              <w:t>9 endpoints</w:t>
            </w:r>
          </w:p>
        </w:tc>
        <w:tc>
          <w:tcPr>
            <w:tcW w:w="2592" w:type="dxa"/>
          </w:tcPr>
          <w:p w14:paraId="619B93E8">
            <w:pPr>
              <w:spacing w:line="240" w:lineRule="auto"/>
            </w:pPr>
            <w:r>
              <w:rPr>
                <w:sz w:val="18"/>
              </w:rPr>
              <w:t>.../patient-records</w:t>
            </w:r>
          </w:p>
        </w:tc>
        <w:tc>
          <w:tcPr>
            <w:tcW w:w="1440" w:type="dxa"/>
          </w:tcPr>
          <w:p w14:paraId="2E7F2375">
            <w:pPr>
              <w:spacing w:line="240" w:lineRule="auto"/>
            </w:pPr>
            <w:r>
              <w:rPr>
                <w:sz w:val="18"/>
              </w:rPr>
              <w:t>Clinical</w:t>
            </w:r>
          </w:p>
        </w:tc>
        <w:tc>
          <w:tcPr>
            <w:tcW w:w="3600" w:type="dxa"/>
          </w:tcPr>
          <w:p w14:paraId="0B61F554">
            <w:pPr>
              <w:spacing w:line="240" w:lineRule="auto"/>
            </w:pPr>
            <w:r>
              <w:rPr>
                <w:sz w:val="18"/>
              </w:rPr>
              <w:t>CRUD + status transitions</w:t>
            </w:r>
          </w:p>
        </w:tc>
      </w:tr>
      <w:tr w14:paraId="0B89AB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460653EE">
            <w:pPr>
              <w:spacing w:line="240" w:lineRule="auto"/>
            </w:pPr>
            <w:r>
              <w:rPr>
                <w:sz w:val="18"/>
              </w:rPr>
              <w:t>Diagnoses</w:t>
            </w:r>
          </w:p>
        </w:tc>
        <w:tc>
          <w:tcPr>
            <w:tcW w:w="1008" w:type="dxa"/>
          </w:tcPr>
          <w:p w14:paraId="58E3DF15">
            <w:pPr>
              <w:spacing w:line="240" w:lineRule="auto"/>
            </w:pPr>
            <w:r>
              <w:rPr>
                <w:sz w:val="18"/>
              </w:rPr>
              <w:t>5 endpoints</w:t>
            </w:r>
          </w:p>
        </w:tc>
        <w:tc>
          <w:tcPr>
            <w:tcW w:w="2592" w:type="dxa"/>
          </w:tcPr>
          <w:p w14:paraId="7C175CDE">
            <w:pPr>
              <w:spacing w:line="240" w:lineRule="auto"/>
            </w:pPr>
            <w:r>
              <w:rPr>
                <w:sz w:val="18"/>
              </w:rPr>
              <w:t>.../diagnoses</w:t>
            </w:r>
          </w:p>
        </w:tc>
        <w:tc>
          <w:tcPr>
            <w:tcW w:w="1440" w:type="dxa"/>
          </w:tcPr>
          <w:p w14:paraId="2AB5E6E6">
            <w:pPr>
              <w:spacing w:line="240" w:lineRule="auto"/>
            </w:pPr>
            <w:r>
              <w:rPr>
                <w:sz w:val="18"/>
              </w:rPr>
              <w:t>Clinical</w:t>
            </w:r>
          </w:p>
        </w:tc>
        <w:tc>
          <w:tcPr>
            <w:tcW w:w="3600" w:type="dxa"/>
          </w:tcPr>
          <w:p w14:paraId="378BDCBC">
            <w:pPr>
              <w:spacing w:line="240" w:lineRule="auto"/>
            </w:pPr>
            <w:r>
              <w:rPr>
                <w:sz w:val="18"/>
              </w:rPr>
              <w:t>CRUD + bulk create</w:t>
            </w:r>
          </w:p>
        </w:tc>
      </w:tr>
      <w:tr w14:paraId="7F4F76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7A543404">
            <w:pPr>
              <w:spacing w:line="240" w:lineRule="auto"/>
            </w:pPr>
            <w:r>
              <w:rPr>
                <w:sz w:val="18"/>
              </w:rPr>
              <w:t>Prescriptions</w:t>
            </w:r>
          </w:p>
        </w:tc>
        <w:tc>
          <w:tcPr>
            <w:tcW w:w="1008" w:type="dxa"/>
          </w:tcPr>
          <w:p w14:paraId="27B28DD7">
            <w:pPr>
              <w:spacing w:line="240" w:lineRule="auto"/>
            </w:pPr>
            <w:r>
              <w:rPr>
                <w:sz w:val="18"/>
              </w:rPr>
              <w:t>5 endpoints</w:t>
            </w:r>
          </w:p>
        </w:tc>
        <w:tc>
          <w:tcPr>
            <w:tcW w:w="2592" w:type="dxa"/>
          </w:tcPr>
          <w:p w14:paraId="544EB788">
            <w:pPr>
              <w:spacing w:line="240" w:lineRule="auto"/>
            </w:pPr>
            <w:r>
              <w:rPr>
                <w:sz w:val="18"/>
              </w:rPr>
              <w:t>.../prescriptions</w:t>
            </w:r>
          </w:p>
        </w:tc>
        <w:tc>
          <w:tcPr>
            <w:tcW w:w="1440" w:type="dxa"/>
          </w:tcPr>
          <w:p w14:paraId="711B5E61">
            <w:pPr>
              <w:spacing w:line="240" w:lineRule="auto"/>
            </w:pPr>
            <w:r>
              <w:rPr>
                <w:sz w:val="18"/>
              </w:rPr>
              <w:t>Clinical</w:t>
            </w:r>
          </w:p>
        </w:tc>
        <w:tc>
          <w:tcPr>
            <w:tcW w:w="3600" w:type="dxa"/>
          </w:tcPr>
          <w:p w14:paraId="4ED4F019">
            <w:pPr>
              <w:spacing w:line="240" w:lineRule="auto"/>
            </w:pPr>
            <w:r>
              <w:rPr>
                <w:sz w:val="18"/>
              </w:rPr>
              <w:t>CRUD + finalize + soft delete</w:t>
            </w:r>
          </w:p>
        </w:tc>
      </w:tr>
      <w:tr w14:paraId="109761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013341DF">
            <w:pPr>
              <w:spacing w:line="240" w:lineRule="auto"/>
            </w:pPr>
            <w:r>
              <w:rPr>
                <w:sz w:val="18"/>
              </w:rPr>
              <w:t>Treatment</w:t>
            </w:r>
          </w:p>
        </w:tc>
        <w:tc>
          <w:tcPr>
            <w:tcW w:w="1008" w:type="dxa"/>
          </w:tcPr>
          <w:p w14:paraId="544583C6">
            <w:pPr>
              <w:spacing w:line="240" w:lineRule="auto"/>
            </w:pPr>
            <w:r>
              <w:rPr>
                <w:sz w:val="18"/>
              </w:rPr>
              <w:t>30+ endpoints</w:t>
            </w:r>
          </w:p>
        </w:tc>
        <w:tc>
          <w:tcPr>
            <w:tcW w:w="2592" w:type="dxa"/>
          </w:tcPr>
          <w:p w14:paraId="06F01CDF">
            <w:pPr>
              <w:spacing w:line="240" w:lineRule="auto"/>
            </w:pPr>
            <w:r>
              <w:rPr>
                <w:sz w:val="18"/>
              </w:rPr>
              <w:t>.../treatment-plans</w:t>
            </w:r>
          </w:p>
        </w:tc>
        <w:tc>
          <w:tcPr>
            <w:tcW w:w="1440" w:type="dxa"/>
          </w:tcPr>
          <w:p w14:paraId="4FEC1181">
            <w:pPr>
              <w:spacing w:line="240" w:lineRule="auto"/>
            </w:pPr>
            <w:r>
              <w:rPr>
                <w:sz w:val="18"/>
              </w:rPr>
              <w:t>Clinical</w:t>
            </w:r>
          </w:p>
        </w:tc>
        <w:tc>
          <w:tcPr>
            <w:tcW w:w="3600" w:type="dxa"/>
          </w:tcPr>
          <w:p w14:paraId="4F83DCE1">
            <w:pPr>
              <w:spacing w:line="240" w:lineRule="auto"/>
            </w:pPr>
            <w:r>
              <w:rPr>
                <w:sz w:val="18"/>
              </w:rPr>
              <w:t>CRUD + status transitions + versions</w:t>
            </w:r>
          </w:p>
        </w:tc>
      </w:tr>
      <w:tr w14:paraId="414A1D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08" w:type="dxa"/>
          </w:tcPr>
          <w:p w14:paraId="1C1C8BCD">
            <w:pPr>
              <w:spacing w:line="240" w:lineRule="auto"/>
            </w:pPr>
            <w:r>
              <w:rPr>
                <w:sz w:val="18"/>
              </w:rPr>
              <w:t>Procedures</w:t>
            </w:r>
          </w:p>
        </w:tc>
        <w:tc>
          <w:tcPr>
            <w:tcW w:w="1008" w:type="dxa"/>
          </w:tcPr>
          <w:p w14:paraId="477739F7">
            <w:pPr>
              <w:spacing w:line="240" w:lineRule="auto"/>
            </w:pPr>
            <w:r>
              <w:rPr>
                <w:sz w:val="18"/>
              </w:rPr>
              <w:t>11 endpoints</w:t>
            </w:r>
          </w:p>
        </w:tc>
        <w:tc>
          <w:tcPr>
            <w:tcW w:w="2592" w:type="dxa"/>
          </w:tcPr>
          <w:p w14:paraId="0CA3ECE7">
            <w:pPr>
              <w:spacing w:line="240" w:lineRule="auto"/>
            </w:pPr>
            <w:r>
              <w:rPr>
                <w:sz w:val="18"/>
              </w:rPr>
              <w:t>.../procedures</w:t>
            </w:r>
          </w:p>
        </w:tc>
        <w:tc>
          <w:tcPr>
            <w:tcW w:w="1440" w:type="dxa"/>
          </w:tcPr>
          <w:p w14:paraId="56329BDD">
            <w:pPr>
              <w:spacing w:line="240" w:lineRule="auto"/>
            </w:pPr>
            <w:r>
              <w:rPr>
                <w:sz w:val="18"/>
              </w:rPr>
              <w:t>Admin</w:t>
            </w:r>
          </w:p>
        </w:tc>
        <w:tc>
          <w:tcPr>
            <w:tcW w:w="3600" w:type="dxa"/>
          </w:tcPr>
          <w:p w14:paraId="66EDDB01">
            <w:pPr>
              <w:spacing w:line="240" w:lineRule="auto"/>
            </w:pPr>
            <w:r>
              <w:rPr>
                <w:sz w:val="18"/>
              </w:rPr>
              <w:t>CRUD + activate/deactivate + search</w:t>
            </w:r>
          </w:p>
        </w:tc>
      </w:tr>
    </w:tbl>
    <w:p w14:paraId="4BE44C31"/>
    <w:p w14:paraId="12B524F3">
      <w:r>
        <w:br w:type="page"/>
      </w:r>
    </w:p>
    <w:p w14:paraId="1375D4B8">
      <w:pPr>
        <w:pStyle w:val="2"/>
      </w:pPr>
      <w:r>
        <w:rPr>
          <w:color w:val="1A5676"/>
        </w:rPr>
        <w:t>13. Database Schema Overview</w:t>
      </w:r>
    </w:p>
    <w:p w14:paraId="42E8C4F0">
      <w:pPr>
        <w:pStyle w:val="3"/>
      </w:pPr>
      <w:r>
        <w:rPr>
          <w:color w:val="1A5676"/>
        </w:rPr>
        <w:t>13.1 Complete Table List (20 Tables)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19"/>
        <w:gridCol w:w="3274"/>
        <w:gridCol w:w="1541"/>
        <w:gridCol w:w="3622"/>
      </w:tblGrid>
      <w:tr w14:paraId="58C839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shd w:val="clear" w:color="auto" w:fill="1A5676"/>
          </w:tcPr>
          <w:p w14:paraId="3DB17F64">
            <w:pPr>
              <w:spacing w:line="240" w:lineRule="auto"/>
              <w:jc w:val="center"/>
            </w:pPr>
            <w:r>
              <w:rPr>
                <w:b/>
                <w:color w:val="FFFFFF"/>
                <w:sz w:val="20"/>
              </w:rPr>
              <w:t>#</w:t>
            </w:r>
          </w:p>
        </w:tc>
        <w:tc>
          <w:tcPr>
            <w:tcW w:w="3600" w:type="dxa"/>
            <w:shd w:val="clear" w:color="auto" w:fill="1A5676"/>
          </w:tcPr>
          <w:p w14:paraId="452B4CB6">
            <w:pPr>
              <w:spacing w:line="240" w:lineRule="auto"/>
              <w:jc w:val="center"/>
            </w:pPr>
            <w:r>
              <w:rPr>
                <w:b/>
                <w:color w:val="FFFFFF"/>
                <w:sz w:val="20"/>
              </w:rPr>
              <w:t>Table Name</w:t>
            </w:r>
          </w:p>
        </w:tc>
        <w:tc>
          <w:tcPr>
            <w:tcW w:w="1728" w:type="dxa"/>
            <w:shd w:val="clear" w:color="auto" w:fill="1A5676"/>
          </w:tcPr>
          <w:p w14:paraId="295CFA78">
            <w:pPr>
              <w:spacing w:line="240" w:lineRule="auto"/>
              <w:jc w:val="center"/>
            </w:pPr>
            <w:r>
              <w:rPr>
                <w:b/>
                <w:color w:val="FFFFFF"/>
                <w:sz w:val="20"/>
              </w:rPr>
              <w:t>Module</w:t>
            </w:r>
          </w:p>
        </w:tc>
        <w:tc>
          <w:tcPr>
            <w:tcW w:w="5040" w:type="dxa"/>
            <w:shd w:val="clear" w:color="auto" w:fill="1A5676"/>
          </w:tcPr>
          <w:p w14:paraId="3DBEFB14">
            <w:pPr>
              <w:spacing w:line="240" w:lineRule="auto"/>
              <w:jc w:val="center"/>
            </w:pPr>
            <w:r>
              <w:rPr>
                <w:b/>
                <w:color w:val="FFFFFF"/>
                <w:sz w:val="20"/>
              </w:rPr>
              <w:t>Description</w:t>
            </w:r>
          </w:p>
        </w:tc>
      </w:tr>
      <w:tr w14:paraId="2F3BB4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34E705AB">
            <w:pPr>
              <w:spacing w:line="240" w:lineRule="auto"/>
            </w:pPr>
            <w:r>
              <w:rPr>
                <w:sz w:val="18"/>
              </w:rPr>
              <w:t>1</w:t>
            </w:r>
          </w:p>
        </w:tc>
        <w:tc>
          <w:tcPr>
            <w:tcW w:w="3600" w:type="dxa"/>
          </w:tcPr>
          <w:p w14:paraId="32D8F4B8">
            <w:pPr>
              <w:spacing w:line="240" w:lineRule="auto"/>
            </w:pPr>
            <w:r>
              <w:rPr>
                <w:sz w:val="18"/>
              </w:rPr>
              <w:t>roles</w:t>
            </w:r>
          </w:p>
        </w:tc>
        <w:tc>
          <w:tcPr>
            <w:tcW w:w="1728" w:type="dxa"/>
          </w:tcPr>
          <w:p w14:paraId="2CD55C1C">
            <w:pPr>
              <w:spacing w:line="240" w:lineRule="auto"/>
            </w:pPr>
            <w:r>
              <w:rPr>
                <w:sz w:val="18"/>
              </w:rPr>
              <w:t>Auth</w:t>
            </w:r>
          </w:p>
        </w:tc>
        <w:tc>
          <w:tcPr>
            <w:tcW w:w="5040" w:type="dxa"/>
          </w:tcPr>
          <w:p w14:paraId="29C96B44">
            <w:pPr>
              <w:spacing w:line="240" w:lineRule="auto"/>
            </w:pPr>
            <w:r>
              <w:rPr>
                <w:sz w:val="18"/>
              </w:rPr>
              <w:t>RBAC role definitions (7 seeded roles)</w:t>
            </w:r>
          </w:p>
        </w:tc>
      </w:tr>
      <w:tr w14:paraId="35B4C5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0519014D">
            <w:pPr>
              <w:spacing w:line="240" w:lineRule="auto"/>
            </w:pPr>
            <w:r>
              <w:rPr>
                <w:sz w:val="18"/>
              </w:rPr>
              <w:t>2</w:t>
            </w:r>
          </w:p>
        </w:tc>
        <w:tc>
          <w:tcPr>
            <w:tcW w:w="3600" w:type="dxa"/>
          </w:tcPr>
          <w:p w14:paraId="339D0164">
            <w:pPr>
              <w:spacing w:line="240" w:lineRule="auto"/>
            </w:pPr>
            <w:r>
              <w:rPr>
                <w:sz w:val="18"/>
              </w:rPr>
              <w:t>users</w:t>
            </w:r>
          </w:p>
        </w:tc>
        <w:tc>
          <w:tcPr>
            <w:tcW w:w="1728" w:type="dxa"/>
          </w:tcPr>
          <w:p w14:paraId="60C232C3">
            <w:pPr>
              <w:spacing w:line="240" w:lineRule="auto"/>
            </w:pPr>
            <w:r>
              <w:rPr>
                <w:sz w:val="18"/>
              </w:rPr>
              <w:t>Auth</w:t>
            </w:r>
          </w:p>
        </w:tc>
        <w:tc>
          <w:tcPr>
            <w:tcW w:w="5040" w:type="dxa"/>
          </w:tcPr>
          <w:p w14:paraId="25782AE9">
            <w:pPr>
              <w:spacing w:line="240" w:lineRule="auto"/>
            </w:pPr>
            <w:r>
              <w:rPr>
                <w:sz w:val="18"/>
              </w:rPr>
              <w:t>System users with auth and status lifecycle</w:t>
            </w:r>
          </w:p>
        </w:tc>
      </w:tr>
      <w:tr w14:paraId="4C4542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33CC4BE9">
            <w:pPr>
              <w:spacing w:line="240" w:lineRule="auto"/>
            </w:pPr>
            <w:r>
              <w:rPr>
                <w:sz w:val="18"/>
              </w:rPr>
              <w:t>3</w:t>
            </w:r>
          </w:p>
        </w:tc>
        <w:tc>
          <w:tcPr>
            <w:tcW w:w="3600" w:type="dxa"/>
          </w:tcPr>
          <w:p w14:paraId="16278992">
            <w:pPr>
              <w:spacing w:line="240" w:lineRule="auto"/>
            </w:pPr>
            <w:r>
              <w:rPr>
                <w:sz w:val="18"/>
              </w:rPr>
              <w:t>patients</w:t>
            </w:r>
          </w:p>
        </w:tc>
        <w:tc>
          <w:tcPr>
            <w:tcW w:w="1728" w:type="dxa"/>
          </w:tcPr>
          <w:p w14:paraId="31D0B61D">
            <w:pPr>
              <w:spacing w:line="240" w:lineRule="auto"/>
            </w:pPr>
            <w:r>
              <w:rPr>
                <w:sz w:val="18"/>
              </w:rPr>
              <w:t>Patients</w:t>
            </w:r>
          </w:p>
        </w:tc>
        <w:tc>
          <w:tcPr>
            <w:tcW w:w="5040" w:type="dxa"/>
          </w:tcPr>
          <w:p w14:paraId="2B6B2FB9">
            <w:pPr>
              <w:spacing w:line="240" w:lineRule="auto"/>
            </w:pPr>
            <w:r>
              <w:rPr>
                <w:sz w:val="18"/>
              </w:rPr>
              <w:t>Patient demographic records</w:t>
            </w:r>
          </w:p>
        </w:tc>
      </w:tr>
      <w:tr w14:paraId="12E8E1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6692F806">
            <w:pPr>
              <w:spacing w:line="240" w:lineRule="auto"/>
            </w:pPr>
            <w:r>
              <w:rPr>
                <w:sz w:val="18"/>
              </w:rPr>
              <w:t>4</w:t>
            </w:r>
          </w:p>
        </w:tc>
        <w:tc>
          <w:tcPr>
            <w:tcW w:w="3600" w:type="dxa"/>
          </w:tcPr>
          <w:p w14:paraId="596FDCFF">
            <w:pPr>
              <w:spacing w:line="240" w:lineRule="auto"/>
            </w:pPr>
            <w:r>
              <w:rPr>
                <w:sz w:val="18"/>
              </w:rPr>
              <w:t>appointments</w:t>
            </w:r>
          </w:p>
        </w:tc>
        <w:tc>
          <w:tcPr>
            <w:tcW w:w="1728" w:type="dxa"/>
          </w:tcPr>
          <w:p w14:paraId="1E204607">
            <w:pPr>
              <w:spacing w:line="240" w:lineRule="auto"/>
            </w:pPr>
            <w:r>
              <w:rPr>
                <w:sz w:val="18"/>
              </w:rPr>
              <w:t>Appointments</w:t>
            </w:r>
          </w:p>
        </w:tc>
        <w:tc>
          <w:tcPr>
            <w:tcW w:w="5040" w:type="dxa"/>
          </w:tcPr>
          <w:p w14:paraId="52162650">
            <w:pPr>
              <w:spacing w:line="240" w:lineRule="auto"/>
            </w:pPr>
            <w:r>
              <w:rPr>
                <w:sz w:val="18"/>
              </w:rPr>
              <w:t>Appointment scheduling data</w:t>
            </w:r>
          </w:p>
        </w:tc>
      </w:tr>
      <w:tr w14:paraId="5BBA56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2AA60D06">
            <w:pPr>
              <w:spacing w:line="240" w:lineRule="auto"/>
            </w:pPr>
            <w:r>
              <w:rPr>
                <w:sz w:val="18"/>
              </w:rPr>
              <w:t>5</w:t>
            </w:r>
          </w:p>
        </w:tc>
        <w:tc>
          <w:tcPr>
            <w:tcW w:w="3600" w:type="dxa"/>
          </w:tcPr>
          <w:p w14:paraId="3B63C7D5">
            <w:pPr>
              <w:spacing w:line="240" w:lineRule="auto"/>
            </w:pPr>
            <w:r>
              <w:rPr>
                <w:sz w:val="18"/>
              </w:rPr>
              <w:t>doctors</w:t>
            </w:r>
          </w:p>
        </w:tc>
        <w:tc>
          <w:tcPr>
            <w:tcW w:w="1728" w:type="dxa"/>
          </w:tcPr>
          <w:p w14:paraId="212E8167">
            <w:pPr>
              <w:spacing w:line="240" w:lineRule="auto"/>
            </w:pPr>
            <w:r>
              <w:rPr>
                <w:sz w:val="18"/>
              </w:rPr>
              <w:t>Doctors</w:t>
            </w:r>
          </w:p>
        </w:tc>
        <w:tc>
          <w:tcPr>
            <w:tcW w:w="5040" w:type="dxa"/>
          </w:tcPr>
          <w:p w14:paraId="2864E80D">
            <w:pPr>
              <w:spacing w:line="240" w:lineRule="auto"/>
            </w:pPr>
            <w:r>
              <w:rPr>
                <w:sz w:val="18"/>
              </w:rPr>
              <w:t>Doctor profiles (1:1 with users)</w:t>
            </w:r>
          </w:p>
        </w:tc>
      </w:tr>
      <w:tr w14:paraId="17E1DF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42115ABA">
            <w:pPr>
              <w:spacing w:line="240" w:lineRule="auto"/>
            </w:pPr>
            <w:r>
              <w:rPr>
                <w:sz w:val="18"/>
              </w:rPr>
              <w:t>6</w:t>
            </w:r>
          </w:p>
        </w:tc>
        <w:tc>
          <w:tcPr>
            <w:tcW w:w="3600" w:type="dxa"/>
          </w:tcPr>
          <w:p w14:paraId="3B039AAA">
            <w:pPr>
              <w:spacing w:line="240" w:lineRule="auto"/>
            </w:pPr>
            <w:r>
              <w:rPr>
                <w:sz w:val="18"/>
              </w:rPr>
              <w:t>specializations</w:t>
            </w:r>
          </w:p>
        </w:tc>
        <w:tc>
          <w:tcPr>
            <w:tcW w:w="1728" w:type="dxa"/>
          </w:tcPr>
          <w:p w14:paraId="57D528C5">
            <w:pPr>
              <w:spacing w:line="240" w:lineRule="auto"/>
            </w:pPr>
            <w:r>
              <w:rPr>
                <w:sz w:val="18"/>
              </w:rPr>
              <w:t>Doctors</w:t>
            </w:r>
          </w:p>
        </w:tc>
        <w:tc>
          <w:tcPr>
            <w:tcW w:w="5040" w:type="dxa"/>
          </w:tcPr>
          <w:p w14:paraId="298EE765">
            <w:pPr>
              <w:spacing w:line="240" w:lineRule="auto"/>
            </w:pPr>
            <w:r>
              <w:rPr>
                <w:sz w:val="18"/>
              </w:rPr>
              <w:t>Dental specialization master list</w:t>
            </w:r>
          </w:p>
        </w:tc>
      </w:tr>
      <w:tr w14:paraId="73A5F5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5F37599E">
            <w:pPr>
              <w:spacing w:line="240" w:lineRule="auto"/>
            </w:pPr>
            <w:r>
              <w:rPr>
                <w:sz w:val="18"/>
              </w:rPr>
              <w:t>7</w:t>
            </w:r>
          </w:p>
        </w:tc>
        <w:tc>
          <w:tcPr>
            <w:tcW w:w="3600" w:type="dxa"/>
          </w:tcPr>
          <w:p w14:paraId="6FDF3F36">
            <w:pPr>
              <w:spacing w:line="240" w:lineRule="auto"/>
            </w:pPr>
            <w:r>
              <w:rPr>
                <w:sz w:val="18"/>
              </w:rPr>
              <w:t>doctor_specializations</w:t>
            </w:r>
          </w:p>
        </w:tc>
        <w:tc>
          <w:tcPr>
            <w:tcW w:w="1728" w:type="dxa"/>
          </w:tcPr>
          <w:p w14:paraId="46256224">
            <w:pPr>
              <w:spacing w:line="240" w:lineRule="auto"/>
            </w:pPr>
            <w:r>
              <w:rPr>
                <w:sz w:val="18"/>
              </w:rPr>
              <w:t>Doctors</w:t>
            </w:r>
          </w:p>
        </w:tc>
        <w:tc>
          <w:tcPr>
            <w:tcW w:w="5040" w:type="dxa"/>
          </w:tcPr>
          <w:p w14:paraId="5F400356">
            <w:pPr>
              <w:spacing w:line="240" w:lineRule="auto"/>
            </w:pPr>
            <w:r>
              <w:rPr>
                <w:sz w:val="18"/>
              </w:rPr>
              <w:t>Doctor-Specialization many-to-many mapping</w:t>
            </w:r>
          </w:p>
        </w:tc>
      </w:tr>
      <w:tr w14:paraId="33A050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6C907B02">
            <w:pPr>
              <w:spacing w:line="240" w:lineRule="auto"/>
            </w:pPr>
            <w:r>
              <w:rPr>
                <w:sz w:val="18"/>
              </w:rPr>
              <w:t>8</w:t>
            </w:r>
          </w:p>
        </w:tc>
        <w:tc>
          <w:tcPr>
            <w:tcW w:w="3600" w:type="dxa"/>
          </w:tcPr>
          <w:p w14:paraId="5BDD7718">
            <w:pPr>
              <w:spacing w:line="240" w:lineRule="auto"/>
            </w:pPr>
            <w:r>
              <w:rPr>
                <w:sz w:val="18"/>
              </w:rPr>
              <w:t>doctor_schedules</w:t>
            </w:r>
          </w:p>
        </w:tc>
        <w:tc>
          <w:tcPr>
            <w:tcW w:w="1728" w:type="dxa"/>
          </w:tcPr>
          <w:p w14:paraId="2854152B">
            <w:pPr>
              <w:spacing w:line="240" w:lineRule="auto"/>
            </w:pPr>
            <w:r>
              <w:rPr>
                <w:sz w:val="18"/>
              </w:rPr>
              <w:t>Doctors</w:t>
            </w:r>
          </w:p>
        </w:tc>
        <w:tc>
          <w:tcPr>
            <w:tcW w:w="5040" w:type="dxa"/>
          </w:tcPr>
          <w:p w14:paraId="09A9CDE9">
            <w:pPr>
              <w:spacing w:line="240" w:lineRule="auto"/>
            </w:pPr>
            <w:r>
              <w:rPr>
                <w:sz w:val="18"/>
              </w:rPr>
              <w:t>Weekly availability templates</w:t>
            </w:r>
          </w:p>
        </w:tc>
      </w:tr>
      <w:tr w14:paraId="65F000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3870DC7D">
            <w:pPr>
              <w:spacing w:line="240" w:lineRule="auto"/>
            </w:pPr>
            <w:r>
              <w:rPr>
                <w:sz w:val="18"/>
              </w:rPr>
              <w:t>9</w:t>
            </w:r>
          </w:p>
        </w:tc>
        <w:tc>
          <w:tcPr>
            <w:tcW w:w="3600" w:type="dxa"/>
          </w:tcPr>
          <w:p w14:paraId="5EC06E10">
            <w:pPr>
              <w:spacing w:line="240" w:lineRule="auto"/>
            </w:pPr>
            <w:r>
              <w:rPr>
                <w:sz w:val="18"/>
              </w:rPr>
              <w:t>patient_records</w:t>
            </w:r>
          </w:p>
        </w:tc>
        <w:tc>
          <w:tcPr>
            <w:tcW w:w="1728" w:type="dxa"/>
          </w:tcPr>
          <w:p w14:paraId="2E709E43">
            <w:pPr>
              <w:spacing w:line="240" w:lineRule="auto"/>
            </w:pPr>
            <w:r>
              <w:rPr>
                <w:sz w:val="18"/>
              </w:rPr>
              <w:t>Patient Records</w:t>
            </w:r>
          </w:p>
        </w:tc>
        <w:tc>
          <w:tcPr>
            <w:tcW w:w="5040" w:type="dxa"/>
          </w:tcPr>
          <w:p w14:paraId="06DC60BA">
            <w:pPr>
              <w:spacing w:line="240" w:lineRule="auto"/>
            </w:pPr>
            <w:r>
              <w:rPr>
                <w:sz w:val="18"/>
              </w:rPr>
              <w:t>Clinical patient records</w:t>
            </w:r>
          </w:p>
        </w:tc>
      </w:tr>
      <w:tr w14:paraId="176A40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6408B081">
            <w:pPr>
              <w:spacing w:line="240" w:lineRule="auto"/>
            </w:pPr>
            <w:r>
              <w:rPr>
                <w:sz w:val="18"/>
              </w:rPr>
              <w:t>10</w:t>
            </w:r>
          </w:p>
        </w:tc>
        <w:tc>
          <w:tcPr>
            <w:tcW w:w="3600" w:type="dxa"/>
          </w:tcPr>
          <w:p w14:paraId="083784CF">
            <w:pPr>
              <w:spacing w:line="240" w:lineRule="auto"/>
            </w:pPr>
            <w:r>
              <w:rPr>
                <w:sz w:val="18"/>
              </w:rPr>
              <w:t>patient_record_diagnoses</w:t>
            </w:r>
          </w:p>
        </w:tc>
        <w:tc>
          <w:tcPr>
            <w:tcW w:w="1728" w:type="dxa"/>
          </w:tcPr>
          <w:p w14:paraId="1E9FF16F">
            <w:pPr>
              <w:spacing w:line="240" w:lineRule="auto"/>
            </w:pPr>
            <w:r>
              <w:rPr>
                <w:sz w:val="18"/>
              </w:rPr>
              <w:t>Patient Records</w:t>
            </w:r>
          </w:p>
        </w:tc>
        <w:tc>
          <w:tcPr>
            <w:tcW w:w="5040" w:type="dxa"/>
          </w:tcPr>
          <w:p w14:paraId="5256B162">
            <w:pPr>
              <w:spacing w:line="240" w:lineRule="auto"/>
            </w:pPr>
            <w:r>
              <w:rPr>
                <w:sz w:val="18"/>
              </w:rPr>
              <w:t>Diagnoses within records</w:t>
            </w:r>
          </w:p>
        </w:tc>
      </w:tr>
      <w:tr w14:paraId="523682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460C5F88">
            <w:pPr>
              <w:spacing w:line="240" w:lineRule="auto"/>
            </w:pPr>
            <w:r>
              <w:rPr>
                <w:sz w:val="18"/>
              </w:rPr>
              <w:t>11</w:t>
            </w:r>
          </w:p>
        </w:tc>
        <w:tc>
          <w:tcPr>
            <w:tcW w:w="3600" w:type="dxa"/>
          </w:tcPr>
          <w:p w14:paraId="6808F090">
            <w:pPr>
              <w:spacing w:line="240" w:lineRule="auto"/>
            </w:pPr>
            <w:r>
              <w:rPr>
                <w:sz w:val="18"/>
              </w:rPr>
              <w:t>patient_record_prescriptions</w:t>
            </w:r>
          </w:p>
        </w:tc>
        <w:tc>
          <w:tcPr>
            <w:tcW w:w="1728" w:type="dxa"/>
          </w:tcPr>
          <w:p w14:paraId="3413AB98">
            <w:pPr>
              <w:spacing w:line="240" w:lineRule="auto"/>
            </w:pPr>
            <w:r>
              <w:rPr>
                <w:sz w:val="18"/>
              </w:rPr>
              <w:t>Patient Records</w:t>
            </w:r>
          </w:p>
        </w:tc>
        <w:tc>
          <w:tcPr>
            <w:tcW w:w="5040" w:type="dxa"/>
          </w:tcPr>
          <w:p w14:paraId="7BCF2E4F">
            <w:pPr>
              <w:spacing w:line="240" w:lineRule="auto"/>
            </w:pPr>
            <w:r>
              <w:rPr>
                <w:sz w:val="18"/>
              </w:rPr>
              <w:t>Prescriptions</w:t>
            </w:r>
          </w:p>
        </w:tc>
      </w:tr>
      <w:tr w14:paraId="6EFF05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31A09F51">
            <w:pPr>
              <w:spacing w:line="240" w:lineRule="auto"/>
            </w:pPr>
            <w:r>
              <w:rPr>
                <w:sz w:val="18"/>
              </w:rPr>
              <w:t>12</w:t>
            </w:r>
          </w:p>
        </w:tc>
        <w:tc>
          <w:tcPr>
            <w:tcW w:w="3600" w:type="dxa"/>
          </w:tcPr>
          <w:p w14:paraId="76360132">
            <w:pPr>
              <w:spacing w:line="240" w:lineRule="auto"/>
            </w:pPr>
            <w:r>
              <w:rPr>
                <w:sz w:val="18"/>
              </w:rPr>
              <w:t>patient_record_prescription_items</w:t>
            </w:r>
          </w:p>
        </w:tc>
        <w:tc>
          <w:tcPr>
            <w:tcW w:w="1728" w:type="dxa"/>
          </w:tcPr>
          <w:p w14:paraId="6A4CE254">
            <w:pPr>
              <w:spacing w:line="240" w:lineRule="auto"/>
            </w:pPr>
            <w:r>
              <w:rPr>
                <w:sz w:val="18"/>
              </w:rPr>
              <w:t>Patient Records</w:t>
            </w:r>
          </w:p>
        </w:tc>
        <w:tc>
          <w:tcPr>
            <w:tcW w:w="5040" w:type="dxa"/>
          </w:tcPr>
          <w:p w14:paraId="29F588C5">
            <w:pPr>
              <w:spacing w:line="240" w:lineRule="auto"/>
            </w:pPr>
            <w:r>
              <w:rPr>
                <w:sz w:val="18"/>
              </w:rPr>
              <w:t>Prescription line items</w:t>
            </w:r>
          </w:p>
        </w:tc>
      </w:tr>
      <w:tr w14:paraId="3A80CB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626A6536">
            <w:pPr>
              <w:spacing w:line="240" w:lineRule="auto"/>
            </w:pPr>
            <w:r>
              <w:rPr>
                <w:sz w:val="18"/>
              </w:rPr>
              <w:t>13</w:t>
            </w:r>
          </w:p>
        </w:tc>
        <w:tc>
          <w:tcPr>
            <w:tcW w:w="3600" w:type="dxa"/>
          </w:tcPr>
          <w:p w14:paraId="57686C41">
            <w:pPr>
              <w:spacing w:line="240" w:lineRule="auto"/>
            </w:pPr>
            <w:r>
              <w:rPr>
                <w:sz w:val="18"/>
              </w:rPr>
              <w:t>patient_record_attachments</w:t>
            </w:r>
          </w:p>
        </w:tc>
        <w:tc>
          <w:tcPr>
            <w:tcW w:w="1728" w:type="dxa"/>
          </w:tcPr>
          <w:p w14:paraId="2D4C9B72">
            <w:pPr>
              <w:spacing w:line="240" w:lineRule="auto"/>
            </w:pPr>
            <w:r>
              <w:rPr>
                <w:sz w:val="18"/>
              </w:rPr>
              <w:t>Patient Records</w:t>
            </w:r>
          </w:p>
        </w:tc>
        <w:tc>
          <w:tcPr>
            <w:tcW w:w="5040" w:type="dxa"/>
          </w:tcPr>
          <w:p w14:paraId="1DB5FBFE">
            <w:pPr>
              <w:spacing w:line="240" w:lineRule="auto"/>
            </w:pPr>
            <w:r>
              <w:rPr>
                <w:sz w:val="18"/>
              </w:rPr>
              <w:t>File attachment metadata</w:t>
            </w:r>
          </w:p>
        </w:tc>
      </w:tr>
      <w:tr w14:paraId="5A8EE2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1B397EB0">
            <w:pPr>
              <w:spacing w:line="240" w:lineRule="auto"/>
            </w:pPr>
            <w:r>
              <w:rPr>
                <w:sz w:val="18"/>
              </w:rPr>
              <w:t>14</w:t>
            </w:r>
          </w:p>
        </w:tc>
        <w:tc>
          <w:tcPr>
            <w:tcW w:w="3600" w:type="dxa"/>
          </w:tcPr>
          <w:p w14:paraId="533C6A09">
            <w:pPr>
              <w:spacing w:line="240" w:lineRule="auto"/>
            </w:pPr>
            <w:r>
              <w:rPr>
                <w:sz w:val="18"/>
              </w:rPr>
              <w:t>patient_record_followups</w:t>
            </w:r>
          </w:p>
        </w:tc>
        <w:tc>
          <w:tcPr>
            <w:tcW w:w="1728" w:type="dxa"/>
          </w:tcPr>
          <w:p w14:paraId="355AACC2">
            <w:pPr>
              <w:spacing w:line="240" w:lineRule="auto"/>
            </w:pPr>
            <w:r>
              <w:rPr>
                <w:sz w:val="18"/>
              </w:rPr>
              <w:t>Patient Records</w:t>
            </w:r>
          </w:p>
        </w:tc>
        <w:tc>
          <w:tcPr>
            <w:tcW w:w="5040" w:type="dxa"/>
          </w:tcPr>
          <w:p w14:paraId="6A5A33D6">
            <w:pPr>
              <w:spacing w:line="240" w:lineRule="auto"/>
            </w:pPr>
            <w:r>
              <w:rPr>
                <w:sz w:val="18"/>
              </w:rPr>
              <w:t>Follow-up entries</w:t>
            </w:r>
          </w:p>
        </w:tc>
      </w:tr>
      <w:tr w14:paraId="4918B7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065B5964">
            <w:pPr>
              <w:spacing w:line="240" w:lineRule="auto"/>
            </w:pPr>
            <w:r>
              <w:rPr>
                <w:sz w:val="18"/>
              </w:rPr>
              <w:t>15</w:t>
            </w:r>
          </w:p>
        </w:tc>
        <w:tc>
          <w:tcPr>
            <w:tcW w:w="3600" w:type="dxa"/>
          </w:tcPr>
          <w:p w14:paraId="0B3B869D">
            <w:pPr>
              <w:spacing w:line="240" w:lineRule="auto"/>
            </w:pPr>
            <w:r>
              <w:rPr>
                <w:sz w:val="18"/>
              </w:rPr>
              <w:t>patient_record_audit_logs</w:t>
            </w:r>
          </w:p>
        </w:tc>
        <w:tc>
          <w:tcPr>
            <w:tcW w:w="1728" w:type="dxa"/>
          </w:tcPr>
          <w:p w14:paraId="3BEE7D35">
            <w:pPr>
              <w:spacing w:line="240" w:lineRule="auto"/>
            </w:pPr>
            <w:r>
              <w:rPr>
                <w:sz w:val="18"/>
              </w:rPr>
              <w:t>Patient Records</w:t>
            </w:r>
          </w:p>
        </w:tc>
        <w:tc>
          <w:tcPr>
            <w:tcW w:w="5040" w:type="dxa"/>
          </w:tcPr>
          <w:p w14:paraId="3D001FAE">
            <w:pPr>
              <w:spacing w:line="240" w:lineRule="auto"/>
            </w:pPr>
            <w:r>
              <w:rPr>
                <w:sz w:val="18"/>
              </w:rPr>
              <w:t>Immutable audit trail (28 event types)</w:t>
            </w:r>
          </w:p>
        </w:tc>
      </w:tr>
      <w:tr w14:paraId="753A5F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2F07D956">
            <w:pPr>
              <w:spacing w:line="240" w:lineRule="auto"/>
            </w:pPr>
            <w:r>
              <w:rPr>
                <w:sz w:val="18"/>
              </w:rPr>
              <w:t>16</w:t>
            </w:r>
          </w:p>
        </w:tc>
        <w:tc>
          <w:tcPr>
            <w:tcW w:w="3600" w:type="dxa"/>
          </w:tcPr>
          <w:p w14:paraId="2C387B63">
            <w:pPr>
              <w:spacing w:line="240" w:lineRule="auto"/>
            </w:pPr>
            <w:r>
              <w:rPr>
                <w:sz w:val="18"/>
              </w:rPr>
              <w:t>treatment_plans</w:t>
            </w:r>
          </w:p>
        </w:tc>
        <w:tc>
          <w:tcPr>
            <w:tcW w:w="1728" w:type="dxa"/>
          </w:tcPr>
          <w:p w14:paraId="6E4BB904">
            <w:pPr>
              <w:spacing w:line="240" w:lineRule="auto"/>
            </w:pPr>
            <w:r>
              <w:rPr>
                <w:sz w:val="18"/>
              </w:rPr>
              <w:t>Treatment</w:t>
            </w:r>
          </w:p>
        </w:tc>
        <w:tc>
          <w:tcPr>
            <w:tcW w:w="5040" w:type="dxa"/>
          </w:tcPr>
          <w:p w14:paraId="0B72B4F6">
            <w:pPr>
              <w:spacing w:line="240" w:lineRule="auto"/>
            </w:pPr>
            <w:r>
              <w:rPr>
                <w:sz w:val="18"/>
              </w:rPr>
              <w:t>Treatment plan aggregate root</w:t>
            </w:r>
          </w:p>
        </w:tc>
      </w:tr>
      <w:tr w14:paraId="1D7937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457F3BE8">
            <w:pPr>
              <w:spacing w:line="240" w:lineRule="auto"/>
            </w:pPr>
            <w:r>
              <w:rPr>
                <w:sz w:val="18"/>
              </w:rPr>
              <w:t>17</w:t>
            </w:r>
          </w:p>
        </w:tc>
        <w:tc>
          <w:tcPr>
            <w:tcW w:w="3600" w:type="dxa"/>
          </w:tcPr>
          <w:p w14:paraId="42AA494C">
            <w:pPr>
              <w:spacing w:line="240" w:lineRule="auto"/>
            </w:pPr>
            <w:r>
              <w:rPr>
                <w:sz w:val="18"/>
              </w:rPr>
              <w:t>treatment_plan_items</w:t>
            </w:r>
          </w:p>
        </w:tc>
        <w:tc>
          <w:tcPr>
            <w:tcW w:w="1728" w:type="dxa"/>
          </w:tcPr>
          <w:p w14:paraId="1C0F0B22">
            <w:pPr>
              <w:spacing w:line="240" w:lineRule="auto"/>
            </w:pPr>
            <w:r>
              <w:rPr>
                <w:sz w:val="18"/>
              </w:rPr>
              <w:t>Treatment</w:t>
            </w:r>
          </w:p>
        </w:tc>
        <w:tc>
          <w:tcPr>
            <w:tcW w:w="5040" w:type="dxa"/>
          </w:tcPr>
          <w:p w14:paraId="6C6051C2">
            <w:pPr>
              <w:spacing w:line="240" w:lineRule="auto"/>
            </w:pPr>
            <w:r>
              <w:rPr>
                <w:sz w:val="18"/>
              </w:rPr>
              <w:t>Procedure line items within a plan</w:t>
            </w:r>
          </w:p>
        </w:tc>
      </w:tr>
      <w:tr w14:paraId="0FF776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529F2798">
            <w:pPr>
              <w:spacing w:line="240" w:lineRule="auto"/>
            </w:pPr>
            <w:r>
              <w:rPr>
                <w:sz w:val="18"/>
              </w:rPr>
              <w:t>18</w:t>
            </w:r>
          </w:p>
        </w:tc>
        <w:tc>
          <w:tcPr>
            <w:tcW w:w="3600" w:type="dxa"/>
          </w:tcPr>
          <w:p w14:paraId="6BF4A1F0">
            <w:pPr>
              <w:spacing w:line="240" w:lineRule="auto"/>
            </w:pPr>
            <w:r>
              <w:rPr>
                <w:sz w:val="18"/>
              </w:rPr>
              <w:t>treatment_plan_versions</w:t>
            </w:r>
          </w:p>
        </w:tc>
        <w:tc>
          <w:tcPr>
            <w:tcW w:w="1728" w:type="dxa"/>
          </w:tcPr>
          <w:p w14:paraId="70C0AA11">
            <w:pPr>
              <w:spacing w:line="240" w:lineRule="auto"/>
            </w:pPr>
            <w:r>
              <w:rPr>
                <w:sz w:val="18"/>
              </w:rPr>
              <w:t>Treatment</w:t>
            </w:r>
          </w:p>
        </w:tc>
        <w:tc>
          <w:tcPr>
            <w:tcW w:w="5040" w:type="dxa"/>
          </w:tcPr>
          <w:p w14:paraId="0440AC9A">
            <w:pPr>
              <w:spacing w:line="240" w:lineRule="auto"/>
            </w:pPr>
            <w:r>
              <w:rPr>
                <w:sz w:val="18"/>
              </w:rPr>
              <w:t>Immutable version snapshots (JSONB)</w:t>
            </w:r>
          </w:p>
        </w:tc>
      </w:tr>
      <w:tr w14:paraId="3119DB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20A9416A">
            <w:pPr>
              <w:spacing w:line="240" w:lineRule="auto"/>
            </w:pPr>
            <w:r>
              <w:rPr>
                <w:sz w:val="18"/>
              </w:rPr>
              <w:t>19</w:t>
            </w:r>
          </w:p>
        </w:tc>
        <w:tc>
          <w:tcPr>
            <w:tcW w:w="3600" w:type="dxa"/>
          </w:tcPr>
          <w:p w14:paraId="53C525C9">
            <w:pPr>
              <w:spacing w:line="240" w:lineRule="auto"/>
            </w:pPr>
            <w:r>
              <w:rPr>
                <w:sz w:val="18"/>
              </w:rPr>
              <w:t>treatment_plan_approvals</w:t>
            </w:r>
          </w:p>
        </w:tc>
        <w:tc>
          <w:tcPr>
            <w:tcW w:w="1728" w:type="dxa"/>
          </w:tcPr>
          <w:p w14:paraId="2BEFBFC0">
            <w:pPr>
              <w:spacing w:line="240" w:lineRule="auto"/>
            </w:pPr>
            <w:r>
              <w:rPr>
                <w:sz w:val="18"/>
              </w:rPr>
              <w:t>Treatment</w:t>
            </w:r>
          </w:p>
        </w:tc>
        <w:tc>
          <w:tcPr>
            <w:tcW w:w="5040" w:type="dxa"/>
          </w:tcPr>
          <w:p w14:paraId="0FBCD663">
            <w:pPr>
              <w:spacing w:line="240" w:lineRule="auto"/>
            </w:pPr>
            <w:r>
              <w:rPr>
                <w:sz w:val="18"/>
              </w:rPr>
              <w:t>Doctor approval + patient acknowledgment</w:t>
            </w:r>
          </w:p>
        </w:tc>
      </w:tr>
      <w:tr w14:paraId="512603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 w:type="dxa"/>
          </w:tcPr>
          <w:p w14:paraId="58197FF8">
            <w:pPr>
              <w:spacing w:line="240" w:lineRule="auto"/>
            </w:pPr>
            <w:r>
              <w:rPr>
                <w:sz w:val="18"/>
              </w:rPr>
              <w:t>20</w:t>
            </w:r>
          </w:p>
        </w:tc>
        <w:tc>
          <w:tcPr>
            <w:tcW w:w="3600" w:type="dxa"/>
          </w:tcPr>
          <w:p w14:paraId="203F8CFD">
            <w:pPr>
              <w:spacing w:line="240" w:lineRule="auto"/>
            </w:pPr>
            <w:r>
              <w:rPr>
                <w:sz w:val="18"/>
              </w:rPr>
              <w:t>procedures</w:t>
            </w:r>
          </w:p>
        </w:tc>
        <w:tc>
          <w:tcPr>
            <w:tcW w:w="1728" w:type="dxa"/>
          </w:tcPr>
          <w:p w14:paraId="51FC40CD">
            <w:pPr>
              <w:spacing w:line="240" w:lineRule="auto"/>
            </w:pPr>
            <w:r>
              <w:rPr>
                <w:sz w:val="18"/>
              </w:rPr>
              <w:t>Treatment</w:t>
            </w:r>
          </w:p>
        </w:tc>
        <w:tc>
          <w:tcPr>
            <w:tcW w:w="5040" w:type="dxa"/>
          </w:tcPr>
          <w:p w14:paraId="079FCCC8">
            <w:pPr>
              <w:spacing w:line="240" w:lineRule="auto"/>
            </w:pPr>
            <w:r>
              <w:rPr>
                <w:sz w:val="18"/>
              </w:rPr>
              <w:t>Procedure master catalog</w:t>
            </w:r>
          </w:p>
        </w:tc>
      </w:tr>
    </w:tbl>
    <w:p w14:paraId="43422EF0"/>
    <w:p w14:paraId="38330A03">
      <w:pPr>
        <w:pStyle w:val="3"/>
      </w:pPr>
      <w:r>
        <w:rPr>
          <w:color w:val="1A5676"/>
        </w:rPr>
        <w:t>13.2 Key Entity Relationships</w:t>
      </w:r>
    </w:p>
    <w:p w14:paraId="1995BC54">
      <w:r>
        <w:t>The database is designed with clear relationships between entities:</w:t>
      </w:r>
    </w:p>
    <w:p w14:paraId="0745A27E">
      <w:pPr>
        <w:pStyle w:val="23"/>
      </w:pPr>
      <w:r>
        <w:t xml:space="preserve"> users 1:1 doctors (doctor extends user identity — each doctor IS a user)</w:t>
      </w:r>
    </w:p>
    <w:p w14:paraId="7DD20A8A">
      <w:pPr>
        <w:pStyle w:val="23"/>
      </w:pPr>
      <w:r>
        <w:t xml:space="preserve"> users 1:N appointments (as the dentist)</w:t>
      </w:r>
    </w:p>
    <w:p w14:paraId="243A840E">
      <w:pPr>
        <w:pStyle w:val="23"/>
      </w:pPr>
      <w:r>
        <w:t xml:space="preserve"> patients 1:N appointments (patient books appointments)</w:t>
      </w:r>
    </w:p>
    <w:p w14:paraId="30107BA0">
      <w:pPr>
        <w:pStyle w:val="23"/>
      </w:pPr>
      <w:r>
        <w:t xml:space="preserve"> patients 1:N patient_records (patient has clinical records)</w:t>
      </w:r>
    </w:p>
    <w:p w14:paraId="7FAD4E9E">
      <w:pPr>
        <w:pStyle w:val="23"/>
      </w:pPr>
      <w:r>
        <w:t xml:space="preserve"> patients 1:N treatment_plans (patient receives treatment plans)</w:t>
      </w:r>
    </w:p>
    <w:p w14:paraId="2B267BAF">
      <w:pPr>
        <w:pStyle w:val="23"/>
      </w:pPr>
      <w:r>
        <w:t xml:space="preserve"> appointments 1:1 patient_records (each appointment produces a clinical record)</w:t>
      </w:r>
    </w:p>
    <w:p w14:paraId="104EB74A">
      <w:pPr>
        <w:pStyle w:val="23"/>
      </w:pPr>
      <w:r>
        <w:t xml:space="preserve"> doctors 1:N doctor_specializations (doctor has multiple specializations)</w:t>
      </w:r>
    </w:p>
    <w:p w14:paraId="47FFDA20">
      <w:pPr>
        <w:pStyle w:val="23"/>
      </w:pPr>
      <w:r>
        <w:t xml:space="preserve"> doctors 1:N doctor_schedules (doctor has weekly schedule templates)</w:t>
      </w:r>
    </w:p>
    <w:p w14:paraId="365F055D">
      <w:pPr>
        <w:pStyle w:val="23"/>
      </w:pPr>
      <w:r>
        <w:t xml:space="preserve"> treatment_plans 1:N treatment_plan_items (plan contains line items)</w:t>
      </w:r>
    </w:p>
    <w:p w14:paraId="00571F8B">
      <w:pPr>
        <w:pStyle w:val="23"/>
      </w:pPr>
      <w:r>
        <w:t xml:space="preserve"> treatment_plans 1:N treatment_plan_versions (plan has version history)</w:t>
      </w:r>
    </w:p>
    <w:p w14:paraId="7D58B5C1">
      <w:pPr>
        <w:pStyle w:val="23"/>
      </w:pPr>
      <w:r>
        <w:t xml:space="preserve"> treatment_plans 1:1 treatment_plan_approvals (plan has one approval record)</w:t>
      </w:r>
    </w:p>
    <w:p w14:paraId="5DC9EB9F">
      <w:pPr>
        <w:pStyle w:val="23"/>
      </w:pPr>
      <w:r>
        <w:t xml:space="preserve"> procedures 1:N treatment_plan_items (procedure referenced in plan items)</w:t>
      </w:r>
    </w:p>
    <w:p w14:paraId="2E6B46E0">
      <w:pPr>
        <w:pStyle w:val="3"/>
      </w:pPr>
      <w:r>
        <w:rPr>
          <w:color w:val="1A5676"/>
        </w:rPr>
        <w:t>13.3 The Audit Trail Convention</w:t>
      </w:r>
    </w:p>
    <w:p w14:paraId="0E25585C">
      <w:r>
        <w:t>Every data table in the system follows the same audit trail convention. This means every record tracks: who created it (created_by), who last modified it (updated_by), when it was created (created_at), and when it was last modified (updated_at). This creates a consistent, across-the-board audit trail for every piece of data in the system — no exceptions.</w:t>
      </w:r>
    </w:p>
    <w:p w14:paraId="683ED840">
      <w:r>
        <w:br w:type="page"/>
      </w:r>
    </w:p>
    <w:p w14:paraId="5CDC46C2">
      <w:pPr>
        <w:pStyle w:val="2"/>
      </w:pPr>
      <w:r>
        <w:rPr>
          <w:color w:val="1A5676"/>
        </w:rPr>
        <w:t>Conclusion — The Big Picture</w:t>
      </w:r>
    </w:p>
    <w:p w14:paraId="6B4C2005">
      <w:r>
        <w:t>DensCare is not just a collection of modules — it's an integrated ecosystem designed to manage the complete patient journey in a dental clinic. Let's trace a patient through the system to see how all the modules work together:</w:t>
      </w:r>
    </w:p>
    <w:p w14:paraId="7B2AF4EF">
      <w:r>
        <w:t>1. Juan arrives at the clinic for the first time. The receptionist uses the PATIENT MANAGEMENT module to register him — creating his demographic record, checking for duplicates, and generating a patient code (PAT-000042).</w:t>
      </w:r>
      <w:r>
        <w:br w:type="textWrapping"/>
      </w:r>
      <w:r>
        <w:br w:type="textWrapping"/>
      </w:r>
      <w:r>
        <w:t>2. The receptionist uses the APPOINTMENT MANAGEMENT module to schedule Juan's first visit with Dr. Santos. The system checks that Dr. Santos is active, not on leave, and has available slots. An appointment number is generated (APT-000156).</w:t>
      </w:r>
      <w:r>
        <w:br w:type="textWrapping"/>
      </w:r>
      <w:r>
        <w:br w:type="textWrapping"/>
      </w:r>
      <w:r>
        <w:t>3. On appointment day, Dr. Santos examines Juan. She uses the PATIENT RECORDS module to document the clinical findings, record diagnoses (cavity on #14, deep caries on #36), and write a prescription for antibiotics. The system creates an immutable audit trail of every action.</w:t>
      </w:r>
      <w:r>
        <w:br w:type="textWrapping"/>
      </w:r>
      <w:r>
        <w:br w:type="textWrapping"/>
      </w:r>
      <w:r>
        <w:t>4. Dr. Santos creates a TREATMENT PLAN using the Procedure Catalog: root canal on #36 ($800), composite filling on #14 ($250), and a crown on #36 ($1,200). The plan goes through the status lifecycle: DRAFT → UNDER_REVIEW → PROPOSED.</w:t>
      </w:r>
      <w:r>
        <w:br w:type="textWrapping"/>
      </w:r>
      <w:r>
        <w:br w:type="textWrapping"/>
      </w:r>
      <w:r>
        <w:t>5. Juan reviews the plan and accepts. The plan status becomes ACCEPTED. When Dr. Santos modifies the plan during treatment (adds a needed crown), the system automatically creates Version 2 — an immutable snapshot of what the plan looked like before the change.</w:t>
      </w:r>
      <w:r>
        <w:br w:type="textWrapping"/>
      </w:r>
      <w:r>
        <w:br w:type="textWrapping"/>
      </w:r>
      <w:r>
        <w:t>6. Throughout all of this, the AUTHENTICATION and RBAC modules ensure that only authorized personnel can access patient data, and the USER MANAGEMENT module ensures that staff accounts are properly managed and secured.</w:t>
      </w:r>
    </w:p>
    <w:p w14:paraId="632F9D07">
      <w:r>
        <w:t>This is DensCare — a production-ready, secure, auditable, and comprehensive dental clinic management system with 9 modules, 115+ API endpoints, 20 database tables, 7 user roles, 870+ tests, and the arch</w:t>
      </w:r>
      <w:bookmarkStart w:id="0" w:name="_GoBack"/>
      <w:bookmarkEnd w:id="0"/>
      <w:r>
        <w:t>itecture to scale to multiple clinics.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16327F"/>
    <w:rsid w:val="79F112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40"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327</Words>
  <Characters>1968</Characters>
  <Lines>0</Lines>
  <Paragraphs>0</Paragraphs>
  <TotalTime>69</TotalTime>
  <ScaleCrop>false</ScaleCrop>
  <LinksUpToDate>false</LinksUpToDate>
  <CharactersWithSpaces>2236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2026-07-17T16:38:51Z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eyJoZGlkIjoiNjUyMTgyMjAzOTJlMDJhZTBlYTRhMjk0MDVjNTAyNGIifQ==</vt:lpwstr>
  </property>
  <property fmtid="{D5CDD505-2E9C-101B-9397-08002B2CF9AE}" pid="3" name="KSOProductBuildVer">
    <vt:lpwstr>1033-12.1.0.26880</vt:lpwstr>
  </property>
  <property fmtid="{D5CDD505-2E9C-101B-9397-08002B2CF9AE}" pid="4" name="ICV">
    <vt:lpwstr>810A76062E52470DA6CC52B733538336_12</vt:lpwstr>
  </property>
</Properties>
</file>